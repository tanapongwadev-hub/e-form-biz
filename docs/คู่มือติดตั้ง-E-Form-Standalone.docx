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CAD4D">
      <w:pPr>
        <w:spacing w:after="2000"/>
      </w:pPr>
    </w:p>
    <w:p w14:paraId="20A0A285">
      <w:pPr>
        <w:spacing w:after="400"/>
        <w:jc w:val="center"/>
      </w:pPr>
      <w:r>
        <w:rPr>
          <w:rFonts w:ascii="Tahoma" w:hAnsi="Tahoma" w:eastAsia="Tahoma" w:cs="Tahoma"/>
          <w:b/>
          <w:color w:val="2E74B5"/>
          <w:sz w:val="20"/>
        </w:rPr>
        <w:t>UBUNTU DOCKER INSTALLATION MANUAL</w:t>
      </w:r>
    </w:p>
    <w:p w14:paraId="236AB877">
      <w:pPr>
        <w:spacing w:after="200"/>
        <w:jc w:val="center"/>
      </w:pPr>
      <w:r>
        <w:rPr>
          <w:rFonts w:ascii="Tahoma" w:hAnsi="Tahoma" w:eastAsia="Tahoma" w:cs="Tahoma"/>
          <w:b/>
          <w:bCs/>
          <w:color w:val="163A5F"/>
          <w:sz w:val="56"/>
          <w:szCs w:val="56"/>
          <w:cs/>
          <w:lang w:val="th-TH" w:bidi="th-TH"/>
        </w:rPr>
        <w:t>คู่มือติดตั้งระบบ</w:t>
      </w:r>
      <w:r>
        <w:rPr>
          <w:rFonts w:ascii="Tahoma" w:hAnsi="Tahoma" w:eastAsia="Tahoma" w:cs="Tahoma"/>
          <w:b/>
          <w:color w:val="163A5F"/>
          <w:sz w:val="56"/>
        </w:rPr>
        <w:br w:type="textWrapping"/>
      </w:r>
      <w:r>
        <w:rPr>
          <w:rFonts w:ascii="Tahoma" w:hAnsi="Tahoma" w:eastAsia="Tahoma" w:cs="Tahoma"/>
          <w:b/>
          <w:color w:val="163A5F"/>
          <w:sz w:val="56"/>
        </w:rPr>
        <w:t>E-Form Standalone</w:t>
      </w:r>
    </w:p>
    <w:p w14:paraId="193381C9">
      <w:pPr>
        <w:spacing w:after="560"/>
        <w:jc w:val="center"/>
      </w:pPr>
      <w:r>
        <w:rPr>
          <w:rFonts w:ascii="Tahoma" w:hAnsi="Tahoma" w:eastAsia="Tahoma" w:cs="Tahoma"/>
          <w:b/>
          <w:color w:val="2E74B5"/>
          <w:sz w:val="28"/>
        </w:rPr>
        <w:t xml:space="preserve">Ubuntu </w:t>
      </w:r>
      <w:r>
        <w:rPr>
          <w:rFonts w:ascii="Tahoma" w:hAnsi="Tahoma" w:eastAsia="Tahoma" w:cs="Tahoma"/>
          <w:b/>
          <w:bCs/>
          <w:color w:val="2E74B5"/>
          <w:sz w:val="28"/>
          <w:szCs w:val="28"/>
          <w:cs/>
          <w:lang w:val="th-TH" w:bidi="th-TH"/>
        </w:rPr>
        <w:t xml:space="preserve">ผ่าน </w:t>
      </w:r>
      <w:r>
        <w:rPr>
          <w:rFonts w:ascii="Tahoma" w:hAnsi="Tahoma" w:eastAsia="Tahoma" w:cs="Tahoma"/>
          <w:b/>
          <w:color w:val="2E74B5"/>
          <w:sz w:val="28"/>
        </w:rPr>
        <w:t xml:space="preserve">Docker </w:t>
      </w:r>
      <w:r>
        <w:rPr>
          <w:rFonts w:ascii="Tahoma" w:hAnsi="Tahoma" w:eastAsia="Tahoma" w:cs="Tahoma"/>
          <w:b/>
          <w:bCs/>
          <w:color w:val="2E74B5"/>
          <w:sz w:val="28"/>
          <w:szCs w:val="28"/>
          <w:cs/>
          <w:lang w:val="th-TH" w:bidi="th-TH"/>
        </w:rPr>
        <w:t>เท่านั้น</w:t>
      </w:r>
    </w:p>
    <w:p w14:paraId="71CA64B5">
      <w:pPr>
        <w:spacing w:after="2200"/>
        <w:jc w:val="center"/>
      </w:pPr>
      <w:r>
        <w:rPr>
          <w:rFonts w:ascii="Tahoma" w:hAnsi="Tahoma" w:eastAsia="Tahoma" w:cs="Tahoma"/>
          <w:color w:val="667085"/>
          <w:sz w:val="22"/>
          <w:cs/>
          <w:lang w:val="th-TH" w:bidi="th-TH"/>
        </w:rPr>
        <w:t>ฉบับทำตามทีละขั้น สำหรับผู้ใช้งานทั่วไป</w:t>
      </w:r>
    </w:p>
    <w:p w14:paraId="487F119E">
      <w:pPr>
        <w:jc w:val="center"/>
      </w:pPr>
      <w:r>
        <w:rPr>
          <w:rFonts w:ascii="Tahoma" w:hAnsi="Tahoma" w:eastAsia="Tahoma" w:cs="Tahoma"/>
          <w:b/>
          <w:bCs/>
          <w:color w:val="163A5F"/>
          <w:sz w:val="20"/>
          <w:szCs w:val="20"/>
          <w:cs/>
          <w:lang w:val="th-TH" w:bidi="th-TH"/>
        </w:rPr>
        <w:t xml:space="preserve">เวอร์ชันเอกสาร </w:t>
      </w:r>
      <w:r>
        <w:rPr>
          <w:rFonts w:ascii="Tahoma" w:hAnsi="Tahoma" w:eastAsia="Tahoma" w:cs="Tahoma"/>
          <w:b/>
          <w:color w:val="163A5F"/>
          <w:sz w:val="20"/>
        </w:rPr>
        <w:t xml:space="preserve">2.1  |  6 </w:t>
      </w:r>
      <w:r>
        <w:rPr>
          <w:rFonts w:ascii="Tahoma" w:hAnsi="Tahoma" w:eastAsia="Tahoma" w:cs="Tahoma"/>
          <w:b/>
          <w:bCs/>
          <w:color w:val="163A5F"/>
          <w:sz w:val="20"/>
          <w:szCs w:val="20"/>
          <w:cs/>
          <w:lang w:val="th-TH" w:bidi="th-TH"/>
        </w:rPr>
        <w:t xml:space="preserve">สิงหาคม </w:t>
      </w:r>
      <w:r>
        <w:rPr>
          <w:rFonts w:ascii="Tahoma" w:hAnsi="Tahoma" w:eastAsia="Tahoma" w:cs="Tahoma"/>
          <w:b/>
          <w:color w:val="163A5F"/>
          <w:sz w:val="20"/>
        </w:rPr>
        <w:t>2026</w:t>
      </w:r>
    </w:p>
    <w:p w14:paraId="6417A275">
      <w:r>
        <w:br w:type="page"/>
      </w:r>
    </w:p>
    <w:p w14:paraId="727B8F22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>อ่านก่อนเริ่ม</w:t>
      </w:r>
    </w:p>
    <w:p w14:paraId="7B5F3E29">
      <w:pPr>
        <w:pStyle w:val="166"/>
        <w:keepLines/>
        <w:pBdr>
          <w:left w:val="single" w:color="2E74B5" w:sz="20" w:space="8"/>
        </w:pBdr>
        <w:shd w:val="clear" w:fill="F3F7FB"/>
      </w:pPr>
      <w:r>
        <w:rPr>
          <w:rFonts w:ascii="Tahoma" w:hAnsi="Tahoma" w:eastAsia="Tahoma" w:cs="Tahoma"/>
          <w:b/>
          <w:bCs/>
          <w:color w:val="2E74B5"/>
          <w:sz w:val="21"/>
          <w:szCs w:val="21"/>
          <w:cs/>
          <w:lang w:val="th-TH" w:bidi="th-TH"/>
        </w:rPr>
        <w:t>เส้นทางเดียว</w:t>
      </w:r>
      <w:r>
        <w:rPr>
          <w:rFonts w:ascii="Tahoma" w:hAnsi="Tahoma" w:eastAsia="Tahoma" w:cs="Tahoma"/>
          <w:b/>
          <w:color w:val="2E74B5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คู่มือนี้ใช้สำหรับ </w:t>
      </w:r>
      <w:r>
        <w:rPr>
          <w:rFonts w:ascii="Tahoma" w:hAnsi="Tahoma" w:eastAsia="Tahoma" w:cs="Tahoma"/>
          <w:color w:val="17212B"/>
          <w:sz w:val="21"/>
        </w:rPr>
        <w:t xml:space="preserve">Ubuntu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เท่านั้น และติดตั้งด้วย </w:t>
      </w:r>
      <w:r>
        <w:rPr>
          <w:rFonts w:ascii="Tahoma" w:hAnsi="Tahoma" w:eastAsia="Tahoma" w:cs="Tahoma"/>
          <w:color w:val="17212B"/>
          <w:sz w:val="21"/>
        </w:rPr>
        <w:t xml:space="preserve">Docker Compose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โดยไม่ต้องติดตั้ง </w:t>
      </w:r>
      <w:r>
        <w:rPr>
          <w:rFonts w:ascii="Tahoma" w:hAnsi="Tahoma" w:eastAsia="Tahoma" w:cs="Tahoma"/>
          <w:color w:val="17212B"/>
          <w:sz w:val="21"/>
        </w:rPr>
        <w:t xml:space="preserve">Node.js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หรือ </w:t>
      </w:r>
      <w:r>
        <w:rPr>
          <w:rFonts w:ascii="Tahoma" w:hAnsi="Tahoma" w:eastAsia="Tahoma" w:cs="Tahoma"/>
          <w:color w:val="17212B"/>
          <w:sz w:val="21"/>
        </w:rPr>
        <w:t xml:space="preserve">Yarn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>บนเครื่องเซิร์ฟเวอร์</w:t>
      </w:r>
    </w:p>
    <w:p w14:paraId="1F197101">
      <w:pPr>
        <w:spacing w:after="120" w:line="300" w:lineRule="auto"/>
        <w:rPr>
          <w:rFonts w:ascii="Tahoma" w:hAnsi="Tahoma" w:eastAsia="Tahoma" w:cs="Tahoma"/>
          <w:color w:val="17212B"/>
          <w:sz w:val="22"/>
          <w:cs/>
          <w:lang w:val="th-TH" w:bidi="th-TH"/>
        </w:rPr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ให้ทำตามขั้นตอนที่ </w:t>
      </w:r>
      <w:r>
        <w:rPr>
          <w:rFonts w:ascii="Tahoma" w:hAnsi="Tahoma" w:eastAsia="Tahoma" w:cs="Tahoma"/>
          <w:color w:val="17212B"/>
          <w:sz w:val="22"/>
        </w:rPr>
        <w:t xml:space="preserve">1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ถึง </w:t>
      </w:r>
      <w:r>
        <w:rPr>
          <w:rFonts w:ascii="Tahoma" w:hAnsi="Tahoma" w:eastAsia="Tahoma" w:cs="Tahoma"/>
          <w:color w:val="17212B"/>
          <w:sz w:val="22"/>
        </w:rPr>
        <w:t xml:space="preserve">6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ตามลำดับ เมื่อจบแต่ละขั้นให้ดูกรอบ </w:t>
      </w:r>
      <w:r>
        <w:rPr>
          <w:rFonts w:ascii="Tahoma" w:hAnsi="Tahoma" w:eastAsia="Tahoma" w:cs="Tahoma"/>
          <w:color w:val="17212B"/>
          <w:sz w:val="22"/>
        </w:rPr>
        <w:t>“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ผ่านเมื่อ</w:t>
      </w:r>
      <w:r>
        <w:rPr>
          <w:rFonts w:ascii="Tahoma" w:hAnsi="Tahoma" w:eastAsia="Tahoma" w:cs="Tahoma"/>
          <w:color w:val="17212B"/>
          <w:sz w:val="22"/>
        </w:rPr>
        <w:t xml:space="preserve">”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ก่อนทำขั้นถัดไป หากผลไม่ตรงให้หยุดและเปิดหัวข้อแก้ปัญหาท้ายเอกสาร</w:t>
      </w:r>
    </w:p>
    <w:p w14:paraId="0C410F86">
      <w:pPr>
        <w:spacing w:after="120" w:line="300" w:lineRule="auto"/>
        <w:rPr>
          <w:rFonts w:ascii="Tahoma" w:hAnsi="Tahoma" w:eastAsia="Tahoma" w:cs="Tahoma"/>
          <w:color w:val="17212B"/>
          <w:sz w:val="22"/>
          <w:cs/>
          <w:lang w:val="th-TH" w:bidi="th-TH"/>
        </w:rPr>
      </w:pPr>
    </w:p>
    <w:p w14:paraId="21833358">
      <w:pPr>
        <w:spacing w:after="120" w:line="300" w:lineRule="auto"/>
        <w:rPr>
          <w:rFonts w:hint="default" w:cs="Tahoma"/>
          <w:color w:val="17212B"/>
          <w:sz w:val="22"/>
          <w:cs/>
          <w:lang w:val="en-US" w:bidi="th-TH"/>
        </w:rPr>
      </w:pPr>
      <w:r>
        <w:rPr>
          <w:rFonts w:hint="default" w:cs="Tahoma"/>
          <w:color w:val="17212B"/>
          <w:sz w:val="22"/>
          <w:cs w:val="0"/>
          <w:lang w:val="en-US" w:bidi="th-TH"/>
        </w:rPr>
        <w:t>Source Code</w:t>
      </w:r>
    </w:p>
    <w:p w14:paraId="613CABA5">
      <w:pPr>
        <w:spacing w:after="120" w:line="300" w:lineRule="auto"/>
        <w:rPr>
          <w:rFonts w:hint="cs"/>
          <w:color w:val="17212B"/>
          <w:sz w:val="22"/>
          <w:lang w:val="en-US"/>
        </w:rPr>
      </w:pPr>
      <w:r>
        <w:rPr>
          <w:rFonts w:hint="cs" w:cs="Tahoma"/>
          <w:color w:val="17212B"/>
          <w:sz w:val="22"/>
          <w:cs/>
          <w:lang w:val="en-US" w:bidi="th-TH"/>
        </w:rPr>
        <w:t xml:space="preserve">สามารถ </w:t>
      </w:r>
      <w:r>
        <w:rPr>
          <w:rFonts w:hint="default" w:cs="Tahoma"/>
          <w:color w:val="17212B"/>
          <w:sz w:val="22"/>
          <w:cs w:val="0"/>
          <w:lang w:val="en-US" w:bidi="th-TH"/>
        </w:rPr>
        <w:t xml:space="preserve">donwload </w:t>
      </w:r>
      <w:r>
        <w:rPr>
          <w:rFonts w:hint="cs" w:cs="Tahoma"/>
          <w:color w:val="17212B"/>
          <w:sz w:val="22"/>
          <w:cs/>
          <w:lang w:val="en-US" w:bidi="th-TH"/>
        </w:rPr>
        <w:t xml:space="preserve">หรือติดตั้งได้ที่ </w:t>
      </w:r>
      <w:r>
        <w:rPr>
          <w:rFonts w:hint="default" w:cs="Tahoma"/>
          <w:color w:val="17212B"/>
          <w:sz w:val="22"/>
          <w:cs w:val="0"/>
          <w:lang w:val="en-US" w:bidi="th-TH"/>
        </w:rPr>
        <w:t xml:space="preserve">github </w:t>
      </w:r>
      <w:r>
        <w:rPr>
          <w:rFonts w:hint="cs" w:cs="Tahoma"/>
          <w:color w:val="17212B"/>
          <w:sz w:val="22"/>
          <w:cs/>
          <w:lang w:val="en-US" w:bidi="th-TH"/>
        </w:rPr>
        <w:t xml:space="preserve">ที่ </w:t>
      </w:r>
      <w:r>
        <w:rPr>
          <w:rFonts w:hint="cs"/>
          <w:color w:val="17212B"/>
          <w:sz w:val="22"/>
          <w:lang w:val="en-US"/>
        </w:rPr>
        <w:fldChar w:fldCharType="begin"/>
      </w:r>
      <w:r>
        <w:rPr>
          <w:rFonts w:hint="cs"/>
          <w:color w:val="17212B"/>
          <w:sz w:val="22"/>
          <w:lang w:val="en-US"/>
        </w:rPr>
        <w:instrText xml:space="preserve"> HYPERLINK "https://github.com/bizaenterprise/eform-standalone" </w:instrText>
      </w:r>
      <w:r>
        <w:rPr>
          <w:rFonts w:hint="cs"/>
          <w:color w:val="17212B"/>
          <w:sz w:val="22"/>
          <w:lang w:val="en-US"/>
        </w:rPr>
        <w:fldChar w:fldCharType="separate"/>
      </w:r>
      <w:r>
        <w:rPr>
          <w:rStyle w:val="20"/>
          <w:rFonts w:hint="cs"/>
          <w:sz w:val="22"/>
          <w:lang w:val="en-US"/>
        </w:rPr>
        <w:t>https://github.com/bizaenterprise/eform-standalone</w:t>
      </w:r>
      <w:r>
        <w:rPr>
          <w:rFonts w:hint="cs"/>
          <w:color w:val="17212B"/>
          <w:sz w:val="22"/>
          <w:lang w:val="en-US"/>
        </w:rPr>
        <w:fldChar w:fldCharType="end"/>
      </w:r>
    </w:p>
    <w:p w14:paraId="5EB050DD">
      <w:pPr>
        <w:spacing w:after="120" w:line="300" w:lineRule="auto"/>
        <w:rPr>
          <w:rFonts w:hint="cs" w:cs="Angsana New"/>
          <w:color w:val="17212B"/>
          <w:sz w:val="22"/>
          <w:cs/>
          <w:lang w:val="en-US" w:bidi="th-TH"/>
        </w:rPr>
      </w:pPr>
      <w:r>
        <w:drawing>
          <wp:inline distT="0" distB="0" distL="114300" distR="114300">
            <wp:extent cx="5934075" cy="3583305"/>
            <wp:effectExtent l="0" t="0" r="9525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B9BED">
      <w:pPr>
        <w:numPr>
          <w:ilvl w:val="0"/>
          <w:numId w:val="7"/>
        </w:numPr>
        <w:spacing w:after="120" w:line="300" w:lineRule="auto"/>
        <w:rPr>
          <w:rFonts w:hint="default" w:ascii="Tahoma" w:hAnsi="Tahoma" w:eastAsia="Tahoma" w:cs="Tahoma"/>
          <w:color w:val="17212B"/>
          <w:sz w:val="22"/>
          <w:cs/>
          <w:lang w:val="en-US" w:bidi="th-TH"/>
        </w:rPr>
      </w:pPr>
      <w:r>
        <w:rPr>
          <w:rFonts w:hint="cs" w:cs="Tahoma"/>
          <w:color w:val="17212B"/>
          <w:sz w:val="22"/>
          <w:cs/>
          <w:lang w:val="en-US" w:bidi="th-TH"/>
        </w:rPr>
        <w:t xml:space="preserve">สามารถดึงข้อมูล หรือ </w:t>
      </w:r>
      <w:r>
        <w:rPr>
          <w:rFonts w:hint="default" w:cs="Tahoma"/>
          <w:color w:val="17212B"/>
          <w:sz w:val="22"/>
          <w:cs w:val="0"/>
          <w:lang w:val="en-US" w:bidi="th-TH"/>
        </w:rPr>
        <w:t xml:space="preserve">pull </w:t>
      </w:r>
      <w:r>
        <w:rPr>
          <w:rFonts w:hint="cs" w:cs="Tahoma"/>
          <w:color w:val="17212B"/>
          <w:sz w:val="22"/>
          <w:cs/>
          <w:lang w:val="en-US" w:bidi="th-TH"/>
        </w:rPr>
        <w:t xml:space="preserve">ลงมาติดตั้งในเครื่อง ตามข้อ </w:t>
      </w:r>
      <w:r>
        <w:rPr>
          <w:rFonts w:hint="default" w:cs="Tahoma"/>
          <w:color w:val="17212B"/>
          <w:sz w:val="22"/>
          <w:cs w:val="0"/>
          <w:lang w:val="en-US" w:bidi="th-TH"/>
        </w:rPr>
        <w:t xml:space="preserve">1 </w:t>
      </w:r>
      <w:r>
        <w:rPr>
          <w:rFonts w:hint="cs" w:cs="Tahoma"/>
          <w:color w:val="17212B"/>
          <w:sz w:val="22"/>
          <w:cs/>
          <w:lang w:val="en-US" w:bidi="th-TH"/>
        </w:rPr>
        <w:t xml:space="preserve">จาก </w:t>
      </w:r>
      <w:r>
        <w:rPr>
          <w:rFonts w:hint="default" w:cs="Tahoma"/>
          <w:color w:val="17212B"/>
          <w:sz w:val="22"/>
          <w:cs w:val="0"/>
          <w:lang w:val="en-US" w:bidi="th-TH"/>
        </w:rPr>
        <w:t xml:space="preserve">repository : </w:t>
      </w:r>
      <w:r>
        <w:rPr>
          <w:rFonts w:hint="default"/>
          <w:color w:val="17212B"/>
          <w:sz w:val="22"/>
          <w:lang w:val="en-US"/>
        </w:rPr>
        <w:fldChar w:fldCharType="begin"/>
      </w:r>
      <w:r>
        <w:rPr>
          <w:rFonts w:hint="default"/>
          <w:color w:val="17212B"/>
          <w:sz w:val="22"/>
          <w:lang w:val="en-US"/>
        </w:rPr>
        <w:instrText xml:space="preserve"> HYPERLINK "https://github.com/bizaenterprise/eform-standalone.git" </w:instrText>
      </w:r>
      <w:r>
        <w:rPr>
          <w:rFonts w:hint="default"/>
          <w:color w:val="17212B"/>
          <w:sz w:val="22"/>
          <w:lang w:val="en-US"/>
        </w:rPr>
        <w:fldChar w:fldCharType="separate"/>
      </w:r>
      <w:r>
        <w:rPr>
          <w:rStyle w:val="20"/>
          <w:rFonts w:hint="default"/>
          <w:sz w:val="22"/>
          <w:lang w:val="en-US"/>
        </w:rPr>
        <w:t>https://github.com/bizaenterprise/eform-standalone.git</w:t>
      </w:r>
      <w:r>
        <w:rPr>
          <w:rFonts w:hint="default"/>
          <w:color w:val="17212B"/>
          <w:sz w:val="22"/>
          <w:lang w:val="en-US"/>
        </w:rPr>
        <w:fldChar w:fldCharType="end"/>
      </w:r>
      <w:r>
        <w:rPr>
          <w:rFonts w:hint="default"/>
          <w:color w:val="17212B"/>
          <w:sz w:val="22"/>
          <w:lang w:val="en-US"/>
        </w:rPr>
        <w:t xml:space="preserve"> </w:t>
      </w:r>
      <w:r>
        <w:rPr>
          <w:rFonts w:hint="default"/>
          <w:color w:val="17212B"/>
          <w:sz w:val="22"/>
          <w:lang w:val="en-US"/>
        </w:rPr>
        <w:br w:type="textWrapping"/>
      </w:r>
      <w:r>
        <w:rPr>
          <w:rFonts w:hint="default"/>
          <w:color w:val="17212B"/>
          <w:sz w:val="22"/>
          <w:lang w:val="en-US"/>
        </w:rPr>
        <w:br w:type="textWrapping"/>
      </w:r>
      <w:r>
        <w:rPr>
          <w:rFonts w:hint="default"/>
          <w:color w:val="17212B"/>
          <w:sz w:val="22"/>
          <w:lang w:val="en-US"/>
        </w:rPr>
        <w:t xml:space="preserve">2. </w:t>
      </w:r>
      <w:r>
        <w:rPr>
          <w:rFonts w:hint="cs" w:cs="Angsana New"/>
          <w:color w:val="17212B"/>
          <w:sz w:val="22"/>
          <w:cs/>
          <w:lang w:val="en-US" w:bidi="th-TH"/>
        </w:rPr>
        <w:t xml:space="preserve">สามารถ </w:t>
      </w:r>
      <w:r>
        <w:rPr>
          <w:rFonts w:hint="default" w:cs="Angsana New"/>
          <w:color w:val="17212B"/>
          <w:sz w:val="22"/>
          <w:cs w:val="0"/>
          <w:lang w:val="en-US" w:bidi="th-TH"/>
        </w:rPr>
        <w:t>download เ</w:t>
      </w:r>
      <w:r>
        <w:rPr>
          <w:rFonts w:hint="cs" w:cs="Angsana New"/>
          <w:color w:val="17212B"/>
          <w:sz w:val="22"/>
          <w:cs/>
          <w:lang w:val="en-US" w:bidi="th-TH"/>
        </w:rPr>
        <w:t xml:space="preserve">อกสารในลักษณะ </w:t>
      </w:r>
      <w:r>
        <w:rPr>
          <w:rFonts w:hint="default" w:cs="Angsana New"/>
          <w:color w:val="17212B"/>
          <w:sz w:val="22"/>
          <w:cs w:val="0"/>
          <w:lang w:val="en-US" w:bidi="th-TH"/>
        </w:rPr>
        <w:t xml:space="preserve">zip project file </w:t>
      </w:r>
      <w:r>
        <w:rPr>
          <w:rFonts w:hint="cs" w:cs="Angsana New"/>
          <w:color w:val="17212B"/>
          <w:sz w:val="22"/>
          <w:cs/>
          <w:lang w:val="en-US" w:bidi="th-TH"/>
        </w:rPr>
        <w:t>เก็บไว้ได้</w:t>
      </w:r>
      <w:bookmarkStart w:id="0" w:name="_GoBack"/>
      <w:bookmarkEnd w:id="0"/>
    </w:p>
    <w:p w14:paraId="45CC14C3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>สิ่งที่ต้องได้รับจากทีมระบบ</w:t>
      </w:r>
    </w:p>
    <w:p w14:paraId="4A4220EB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เครื่อง </w:t>
      </w:r>
      <w:r>
        <w:rPr>
          <w:rFonts w:ascii="Tahoma" w:hAnsi="Tahoma" w:eastAsia="Tahoma" w:cs="Tahoma"/>
          <w:color w:val="17212B"/>
          <w:sz w:val="22"/>
        </w:rPr>
        <w:t xml:space="preserve">Ubuntu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ที่เข้าใช้งานด้วยบัญชีซึ่งใช้คำสั่ง </w:t>
      </w:r>
      <w:r>
        <w:rPr>
          <w:rFonts w:ascii="Tahoma" w:hAnsi="Tahoma" w:eastAsia="Tahoma" w:cs="Tahoma"/>
          <w:color w:val="17212B"/>
          <w:sz w:val="22"/>
        </w:rPr>
        <w:t xml:space="preserve">sudo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ได้</w:t>
      </w:r>
    </w:p>
    <w:p w14:paraId="77B91679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โฟลเดอร์โปรเจกต์ </w:t>
      </w:r>
      <w:r>
        <w:rPr>
          <w:rFonts w:ascii="Tahoma" w:hAnsi="Tahoma" w:eastAsia="Tahoma" w:cs="Tahoma"/>
          <w:color w:val="17212B"/>
          <w:sz w:val="22"/>
        </w:rPr>
        <w:t xml:space="preserve">eform-standalone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ที่แตกไฟล์เรียบร้อยแล้ว</w:t>
      </w:r>
    </w:p>
    <w:p w14:paraId="2A38A8EC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ค่า </w:t>
      </w:r>
      <w:r>
        <w:rPr>
          <w:rFonts w:ascii="Tahoma" w:hAnsi="Tahoma" w:eastAsia="Tahoma" w:cs="Tahoma"/>
          <w:color w:val="17212B"/>
          <w:sz w:val="22"/>
        </w:rPr>
        <w:t xml:space="preserve">BizPortal API URL, callback URL, Q_SECRET_KEY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และ </w:t>
      </w:r>
      <w:r>
        <w:rPr>
          <w:rFonts w:ascii="Tahoma" w:hAnsi="Tahoma" w:eastAsia="Tahoma" w:cs="Tahoma"/>
          <w:color w:val="17212B"/>
          <w:sz w:val="22"/>
        </w:rPr>
        <w:t>Q_SECRET_IV</w:t>
      </w:r>
    </w:p>
    <w:p w14:paraId="3FB996F4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ไฟล์ </w:t>
      </w:r>
      <w:r>
        <w:rPr>
          <w:rFonts w:ascii="Tahoma" w:hAnsi="Tahoma" w:eastAsia="Tahoma" w:cs="Tahoma"/>
          <w:color w:val="17212B"/>
          <w:sz w:val="22"/>
        </w:rPr>
        <w:t xml:space="preserve">form-configs.json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ที่กรอกข้อมูลแบบฟอร์มเรียบร้อยแล้ว</w:t>
      </w:r>
    </w:p>
    <w:p w14:paraId="6A7D1D8B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ลิงก์ทดสอบแบบฟอร์มที่มีพารามิเตอร์ </w:t>
      </w:r>
      <w:r>
        <w:rPr>
          <w:rFonts w:ascii="Tahoma" w:hAnsi="Tahoma" w:eastAsia="Tahoma" w:cs="Tahoma"/>
          <w:color w:val="17212B"/>
          <w:sz w:val="22"/>
        </w:rPr>
        <w:t xml:space="preserve">q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จากผู้ดูแลระบบ</w:t>
      </w:r>
    </w:p>
    <w:p w14:paraId="4EC9CF7D">
      <w:pPr>
        <w:pStyle w:val="166"/>
        <w:keepLines/>
        <w:pBdr>
          <w:left w:val="single" w:color="9B1C1C" w:sz="20" w:space="8"/>
        </w:pBdr>
        <w:shd w:val="clear" w:fill="FDF0F0"/>
      </w:pPr>
      <w:r>
        <w:rPr>
          <w:rFonts w:ascii="Tahoma" w:hAnsi="Tahoma" w:eastAsia="Tahoma" w:cs="Tahoma"/>
          <w:b/>
          <w:bCs/>
          <w:color w:val="9B1C1C"/>
          <w:sz w:val="21"/>
          <w:szCs w:val="21"/>
          <w:cs/>
          <w:lang w:val="th-TH" w:bidi="th-TH"/>
        </w:rPr>
        <w:t>ห้ามเดา</w:t>
      </w:r>
      <w:r>
        <w:rPr>
          <w:rFonts w:ascii="Tahoma" w:hAnsi="Tahoma" w:eastAsia="Tahoma" w:cs="Tahoma"/>
          <w:b/>
          <w:color w:val="9B1C1C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</w:rPr>
        <w:t xml:space="preserve">Q_SECRET_KEY, Q_SECRET_IV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และ </w:t>
      </w:r>
      <w:r>
        <w:rPr>
          <w:rFonts w:ascii="Tahoma" w:hAnsi="Tahoma" w:eastAsia="Tahoma" w:cs="Tahoma"/>
          <w:color w:val="17212B"/>
          <w:sz w:val="21"/>
        </w:rPr>
        <w:t xml:space="preserve">applicationKey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ต้องรับจากผู้ดูแลระบบ ห้ามสร้างค่าใหม่เอง เพราะลิงก์ </w:t>
      </w:r>
      <w:r>
        <w:rPr>
          <w:rFonts w:ascii="Tahoma" w:hAnsi="Tahoma" w:eastAsia="Tahoma" w:cs="Tahoma"/>
          <w:color w:val="17212B"/>
          <w:sz w:val="21"/>
        </w:rPr>
        <w:t xml:space="preserve">q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>จะใช้งานไม่ได้</w:t>
      </w:r>
    </w:p>
    <w:p w14:paraId="674B8E50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 xml:space="preserve">ภาพรวม </w:t>
      </w:r>
      <w:r>
        <w:t xml:space="preserve">6 </w:t>
      </w:r>
      <w:r>
        <w:rPr>
          <w:rFonts w:cstheme="majorHAnsi"/>
          <w:szCs w:val="32"/>
          <w:cs/>
          <w:lang w:val="th-TH" w:bidi="th-TH"/>
        </w:rPr>
        <w:t>ขั้นตอน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300"/>
        <w:gridCol w:w="4160"/>
      </w:tblGrid>
      <w:tr w14:paraId="14C01304"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CAD4">
            <w:pPr>
              <w:spacing w:after="0"/>
            </w:pPr>
            <w:r>
              <w:rPr>
                <w:rFonts w:ascii="Tahoma" w:hAnsi="Tahoma" w:eastAsia="Tahoma" w:cs="Tahoma"/>
                <w:b/>
                <w:bCs/>
                <w:color w:val="163A5F"/>
                <w:sz w:val="19"/>
                <w:szCs w:val="19"/>
                <w:cs/>
                <w:lang w:val="th-TH" w:bidi="th-TH"/>
              </w:rPr>
              <w:t>ขั้น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C4A7">
            <w:pPr>
              <w:spacing w:after="0"/>
            </w:pPr>
            <w:r>
              <w:rPr>
                <w:rFonts w:ascii="Tahoma" w:hAnsi="Tahoma" w:eastAsia="Tahoma" w:cs="Tahoma"/>
                <w:b/>
                <w:bCs/>
                <w:color w:val="163A5F"/>
                <w:sz w:val="19"/>
                <w:szCs w:val="19"/>
                <w:cs/>
                <w:lang w:val="th-TH" w:bidi="th-TH"/>
              </w:rPr>
              <w:t>สิ่งที่ทำ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E6C5">
            <w:pPr>
              <w:spacing w:after="0"/>
            </w:pPr>
            <w:r>
              <w:rPr>
                <w:rFonts w:ascii="Tahoma" w:hAnsi="Tahoma" w:eastAsia="Tahoma" w:cs="Tahoma"/>
                <w:b/>
                <w:bCs/>
                <w:color w:val="163A5F"/>
                <w:sz w:val="19"/>
                <w:szCs w:val="19"/>
                <w:cs/>
                <w:lang w:val="th-TH" w:bidi="th-TH"/>
              </w:rPr>
              <w:t>ผลที่ต้องได้</w:t>
            </w:r>
          </w:p>
        </w:tc>
      </w:tr>
      <w:tr w14:paraId="7CF351B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E9830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1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2104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ตรวจ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Ubuntu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และไฟล์โปรเจกต์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6988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ไฟล์สำคัญอยู่ครบ</w:t>
            </w:r>
          </w:p>
        </w:tc>
      </w:tr>
      <w:tr w14:paraId="74405775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F949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2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B271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ติดตั้งและตรวจ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Docker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B7495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 xml:space="preserve">Docker Engine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และ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Compose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ใช้งานได้</w:t>
            </w:r>
          </w:p>
        </w:tc>
      </w:tr>
      <w:tr w14:paraId="3F0FE6C6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AC9F9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3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EEFF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สร้างและกรอก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.env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180C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ค่าจำเป็นไม่ว่าง</w:t>
            </w:r>
          </w:p>
        </w:tc>
      </w:tr>
      <w:tr w14:paraId="63F2A7F6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093A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4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5938F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ตรวจ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form-configs.json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C4BE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ไฟล์มีข้อมูลและอยู่โฟลเดอร์หลัก</w:t>
            </w:r>
          </w:p>
        </w:tc>
      </w:tr>
      <w:tr w14:paraId="54BCE13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9BA2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5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069B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เริ่มระบบ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F3A2D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 xml:space="preserve">container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เป็น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Up/Running</w:t>
            </w:r>
          </w:p>
        </w:tc>
      </w:tr>
      <w:tr w14:paraId="0E866082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6CB1B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6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0697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ตรวจ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Health Check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และแบบฟอร์ม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F6EC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เปิดระบบได้จริง</w:t>
            </w:r>
          </w:p>
        </w:tc>
      </w:tr>
    </w:tbl>
    <w:p w14:paraId="12C08918">
      <w:pPr>
        <w:spacing w:after="40"/>
      </w:pPr>
    </w:p>
    <w:p w14:paraId="7873E2B2">
      <w:r>
        <w:br w:type="page"/>
      </w:r>
    </w:p>
    <w:p w14:paraId="428D83B9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 xml:space="preserve">ขั้นตอนที่ </w:t>
      </w:r>
      <w:r>
        <w:t xml:space="preserve">1: </w:t>
      </w:r>
      <w:r>
        <w:rPr>
          <w:rFonts w:cstheme="majorHAnsi"/>
          <w:szCs w:val="32"/>
          <w:cs/>
          <w:lang w:val="th-TH" w:bidi="th-TH"/>
        </w:rPr>
        <w:t xml:space="preserve">ตรวจ </w:t>
      </w:r>
      <w:r>
        <w:t xml:space="preserve">Ubuntu </w:t>
      </w:r>
      <w:r>
        <w:rPr>
          <w:rFonts w:cstheme="majorHAnsi"/>
          <w:szCs w:val="32"/>
          <w:cs/>
          <w:lang w:val="th-TH" w:bidi="th-TH"/>
        </w:rPr>
        <w:t>และไฟล์โปรเจกต์</w:t>
      </w:r>
    </w:p>
    <w:p w14:paraId="5CA54324">
      <w:pPr>
        <w:spacing w:after="120" w:line="300" w:lineRule="auto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เปิด </w:t>
      </w:r>
      <w:r>
        <w:rPr>
          <w:rFonts w:ascii="Tahoma" w:hAnsi="Tahoma" w:eastAsia="Tahoma" w:cs="Tahoma"/>
          <w:color w:val="17212B"/>
          <w:sz w:val="22"/>
        </w:rPr>
        <w:t xml:space="preserve">Terminal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บนเครื่องเซิร์ฟเวอร์ แล้วตรวจชื่อระบบปฏิบัติการ</w:t>
      </w:r>
    </w:p>
    <w:p w14:paraId="14E48184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cat /etc/os-release</w:t>
      </w:r>
    </w:p>
    <w:p w14:paraId="22CBEDC2">
      <w:pPr>
        <w:spacing w:after="120" w:line="300" w:lineRule="auto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ผลลัพธ์ต้องมีคำว่า </w:t>
      </w:r>
      <w:r>
        <w:rPr>
          <w:rFonts w:ascii="Tahoma" w:hAnsi="Tahoma" w:eastAsia="Tahoma" w:cs="Tahoma"/>
          <w:color w:val="17212B"/>
          <w:sz w:val="22"/>
        </w:rPr>
        <w:t xml:space="preserve">Ubuntu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จากนั้นเข้าโฟลเดอร์โปรเจกต์ โดยเปลี่ยน </w:t>
      </w:r>
      <w:r>
        <w:rPr>
          <w:rFonts w:ascii="Tahoma" w:hAnsi="Tahoma" w:eastAsia="Tahoma" w:cs="Tahoma"/>
          <w:color w:val="17212B"/>
          <w:sz w:val="22"/>
        </w:rPr>
        <w:t xml:space="preserve">/path/to/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ให้ตรงกับตำแหน่งจริง</w:t>
      </w:r>
    </w:p>
    <w:p w14:paraId="62BEA609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cd /path/to/eform-standalone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pwd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ls -la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4E4682DF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3BE6">
            <w:pPr>
              <w:spacing w:after="0"/>
            </w:pPr>
            <w:r>
              <w:rPr>
                <w:rFonts w:ascii="Tahoma" w:hAnsi="Tahoma" w:eastAsia="Tahoma" w:cs="Tahoma"/>
                <w:b/>
                <w:bCs/>
                <w:color w:val="163A5F"/>
                <w:sz w:val="19"/>
                <w:szCs w:val="19"/>
                <w:cs/>
                <w:lang w:val="th-TH" w:bidi="th-TH"/>
              </w:rPr>
              <w:t>ต้องมี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FCF0">
            <w:pPr>
              <w:spacing w:after="0"/>
            </w:pPr>
            <w:r>
              <w:rPr>
                <w:rFonts w:ascii="Tahoma" w:hAnsi="Tahoma" w:eastAsia="Tahoma" w:cs="Tahoma"/>
                <w:b/>
                <w:bCs/>
                <w:color w:val="163A5F"/>
                <w:sz w:val="19"/>
                <w:szCs w:val="19"/>
                <w:cs/>
                <w:lang w:val="th-TH" w:bidi="th-TH"/>
              </w:rPr>
              <w:t>ใช้ทำอะไร</w:t>
            </w:r>
          </w:p>
        </w:tc>
      </w:tr>
      <w:tr w14:paraId="1C957402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8DB5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docker-compose.yml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A1D6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กำหนดวิธีเริ่มระบบและพอร์ต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3001</w:t>
            </w:r>
          </w:p>
        </w:tc>
      </w:tr>
      <w:tr w14:paraId="2501AC5F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54CA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Dockerfile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A2CC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ใช้สร้าง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Docker image</w:t>
            </w:r>
          </w:p>
        </w:tc>
      </w:tr>
      <w:tr w14:paraId="37B78342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F303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.env.example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6ADCF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ต้นแบบไฟล์ตั้งค่า</w:t>
            </w:r>
          </w:p>
        </w:tc>
      </w:tr>
      <w:tr w14:paraId="51DE920C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29C8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form-configs.json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1641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ข้อมูลเชื่อมแบบฟอร์มกับ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BizPortal</w:t>
            </w:r>
          </w:p>
        </w:tc>
      </w:tr>
      <w:tr w14:paraId="740ED24E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FB60D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forms/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72CF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เก็บไฟล์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HTML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ของแต่ละแบบฟอร์ม</w:t>
            </w:r>
          </w:p>
        </w:tc>
      </w:tr>
    </w:tbl>
    <w:p w14:paraId="399E41FC">
      <w:pPr>
        <w:spacing w:after="40"/>
      </w:pPr>
    </w:p>
    <w:p w14:paraId="4ACA3448">
      <w:pPr>
        <w:pStyle w:val="166"/>
        <w:keepLines/>
        <w:pBdr>
          <w:left w:val="single" w:color="2E74B5" w:sz="20" w:space="8"/>
        </w:pBdr>
        <w:shd w:val="clear" w:fill="F3F7FB"/>
      </w:pPr>
      <w:r>
        <w:rPr>
          <w:rFonts w:ascii="Tahoma" w:hAnsi="Tahoma" w:eastAsia="Tahoma" w:cs="Tahoma"/>
          <w:b/>
          <w:bCs/>
          <w:color w:val="2E74B5"/>
          <w:sz w:val="21"/>
          <w:szCs w:val="21"/>
          <w:cs/>
          <w:lang w:val="th-TH" w:bidi="th-TH"/>
        </w:rPr>
        <w:t>ผ่านเมื่อ</w:t>
      </w:r>
      <w:r>
        <w:rPr>
          <w:rFonts w:ascii="Tahoma" w:hAnsi="Tahoma" w:eastAsia="Tahoma" w:cs="Tahoma"/>
          <w:b/>
          <w:color w:val="2E74B5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คำสั่ง </w:t>
      </w:r>
      <w:r>
        <w:rPr>
          <w:rFonts w:ascii="Tahoma" w:hAnsi="Tahoma" w:eastAsia="Tahoma" w:cs="Tahoma"/>
          <w:color w:val="17212B"/>
          <w:sz w:val="21"/>
        </w:rPr>
        <w:t xml:space="preserve">pwd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แสดงโฟลเดอร์ </w:t>
      </w:r>
      <w:r>
        <w:rPr>
          <w:rFonts w:ascii="Tahoma" w:hAnsi="Tahoma" w:eastAsia="Tahoma" w:cs="Tahoma"/>
          <w:color w:val="17212B"/>
          <w:sz w:val="21"/>
        </w:rPr>
        <w:t xml:space="preserve">eform-standalone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และเห็นไฟล์ครบทั้ง </w:t>
      </w:r>
      <w:r>
        <w:rPr>
          <w:rFonts w:ascii="Tahoma" w:hAnsi="Tahoma" w:eastAsia="Tahoma" w:cs="Tahoma"/>
          <w:color w:val="17212B"/>
          <w:sz w:val="21"/>
        </w:rPr>
        <w:t xml:space="preserve">5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>รายการ</w:t>
      </w:r>
    </w:p>
    <w:p w14:paraId="3AF85C81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 xml:space="preserve">ขั้นตอนที่ </w:t>
      </w:r>
      <w:r>
        <w:t xml:space="preserve">2: </w:t>
      </w:r>
      <w:r>
        <w:rPr>
          <w:rFonts w:cstheme="majorHAnsi"/>
          <w:szCs w:val="32"/>
          <w:cs/>
          <w:lang w:val="th-TH" w:bidi="th-TH"/>
        </w:rPr>
        <w:t xml:space="preserve">ติดตั้ง </w:t>
      </w:r>
      <w:r>
        <w:t xml:space="preserve">Docker </w:t>
      </w:r>
      <w:r>
        <w:rPr>
          <w:rFonts w:cstheme="majorHAnsi"/>
          <w:szCs w:val="32"/>
          <w:cs/>
          <w:lang w:val="th-TH" w:bidi="th-TH"/>
        </w:rPr>
        <w:t xml:space="preserve">บน </w:t>
      </w:r>
      <w:r>
        <w:t>Ubuntu</w:t>
      </w:r>
    </w:p>
    <w:p w14:paraId="777120D8">
      <w:pPr>
        <w:spacing w:after="120" w:line="300" w:lineRule="auto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หากเครื่องมี </w:t>
      </w:r>
      <w:r>
        <w:rPr>
          <w:rFonts w:ascii="Tahoma" w:hAnsi="Tahoma" w:eastAsia="Tahoma" w:cs="Tahoma"/>
          <w:color w:val="17212B"/>
          <w:sz w:val="22"/>
        </w:rPr>
        <w:t xml:space="preserve">Docker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อยู่แล้ว ให้ข้ามไปหัวข้อ </w:t>
      </w:r>
      <w:r>
        <w:rPr>
          <w:rFonts w:ascii="Tahoma" w:hAnsi="Tahoma" w:eastAsia="Tahoma" w:cs="Tahoma"/>
          <w:color w:val="17212B"/>
          <w:sz w:val="22"/>
        </w:rPr>
        <w:t xml:space="preserve">2.4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ตรวจสอบ </w:t>
      </w:r>
      <w:r>
        <w:rPr>
          <w:rFonts w:ascii="Tahoma" w:hAnsi="Tahoma" w:eastAsia="Tahoma" w:cs="Tahoma"/>
          <w:color w:val="17212B"/>
          <w:sz w:val="22"/>
        </w:rPr>
        <w:t>Docker</w:t>
      </w:r>
    </w:p>
    <w:p w14:paraId="18CB54E0">
      <w:pPr>
        <w:pStyle w:val="3"/>
        <w:keepNext/>
      </w:pPr>
      <w:r>
        <w:t xml:space="preserve">2.1 </w:t>
      </w:r>
      <w:r>
        <w:rPr>
          <w:rFonts w:cstheme="majorHAnsi"/>
          <w:cs/>
          <w:lang w:val="th-TH" w:bidi="th-TH"/>
        </w:rPr>
        <w:t>ติดตั้งเครื่องมือพื้นฐาน</w:t>
      </w:r>
    </w:p>
    <w:p w14:paraId="3724073B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sudo apt update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sudo apt install -y ca-certificates curl</w:t>
      </w:r>
    </w:p>
    <w:p w14:paraId="5A576FEF">
      <w:pPr>
        <w:pStyle w:val="3"/>
        <w:keepNext/>
      </w:pPr>
      <w:r>
        <w:t xml:space="preserve">2.2 </w:t>
      </w:r>
      <w:r>
        <w:rPr>
          <w:rFonts w:cstheme="majorHAnsi"/>
          <w:cs/>
          <w:lang w:val="th-TH" w:bidi="th-TH"/>
        </w:rPr>
        <w:t xml:space="preserve">เพิ่มคลังแพ็กเกจ </w:t>
      </w:r>
      <w:r>
        <w:t xml:space="preserve">Docker </w:t>
      </w:r>
      <w:r>
        <w:rPr>
          <w:rFonts w:cstheme="majorHAnsi"/>
          <w:cs/>
          <w:lang w:val="th-TH" w:bidi="th-TH"/>
        </w:rPr>
        <w:t>อย่างเป็นทางการ</w:t>
      </w:r>
    </w:p>
    <w:p w14:paraId="0CE24328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sudo install -m 0755 -d /etc/apt/keyrings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sudo curl -fsSL https://download.docker.com/linux/ubuntu/gpg -o /etc/apt/keyrings/docker.asc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sudo chmod a+r /etc/apt/keyrings/docker.asc</w:t>
      </w:r>
    </w:p>
    <w:p w14:paraId="05BDC68F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echo "deb [arch=$(dpkg --print-architecture) signed-by=/etc/apt/keyrings/docker.asc] https://download.docker.com/linux/ubuntu $(. /etc/os-release &amp;&amp; echo ${UBUNTU_CODENAME:-$VERSION_CODENAME}) stable" | sudo tee /etc/apt/sources.list.d/docker.list &gt; /dev/null</w:t>
      </w:r>
    </w:p>
    <w:p w14:paraId="58E83126">
      <w:pPr>
        <w:pStyle w:val="3"/>
        <w:keepNext/>
      </w:pPr>
      <w:r>
        <w:t xml:space="preserve">2.3 </w:t>
      </w:r>
      <w:r>
        <w:rPr>
          <w:rFonts w:cstheme="majorHAnsi"/>
          <w:cs/>
          <w:lang w:val="th-TH" w:bidi="th-TH"/>
        </w:rPr>
        <w:t xml:space="preserve">ติดตั้งและเปิด </w:t>
      </w:r>
      <w:r>
        <w:t>Docker</w:t>
      </w:r>
    </w:p>
    <w:p w14:paraId="10C7EC7F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sudo apt update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sudo apt install -y docker-ce docker-ce-cli containerd.io docker-buildx-plugin docker-compose-plugin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sudo systemctl enable --now docker</w:t>
      </w:r>
    </w:p>
    <w:p w14:paraId="0DC97307">
      <w:pPr>
        <w:pStyle w:val="3"/>
        <w:keepNext/>
      </w:pPr>
      <w:r>
        <w:t xml:space="preserve">2.4 </w:t>
      </w:r>
      <w:r>
        <w:rPr>
          <w:rFonts w:cstheme="majorHAnsi"/>
          <w:cs/>
          <w:lang w:val="th-TH" w:bidi="th-TH"/>
        </w:rPr>
        <w:t xml:space="preserve">ตรวจสอบ </w:t>
      </w:r>
      <w:r>
        <w:t>Docker</w:t>
      </w:r>
    </w:p>
    <w:p w14:paraId="75C51202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sudo docker --version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sudo docker compose version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sudo docker run --rm hello-world</w:t>
      </w:r>
    </w:p>
    <w:p w14:paraId="2CB946BC">
      <w:pPr>
        <w:pStyle w:val="166"/>
        <w:keepLines/>
        <w:pBdr>
          <w:left w:val="single" w:color="2E74B5" w:sz="20" w:space="8"/>
        </w:pBdr>
        <w:shd w:val="clear" w:fill="F3F7FB"/>
      </w:pPr>
      <w:r>
        <w:rPr>
          <w:rFonts w:ascii="Tahoma" w:hAnsi="Tahoma" w:eastAsia="Tahoma" w:cs="Tahoma"/>
          <w:b/>
          <w:bCs/>
          <w:color w:val="2E74B5"/>
          <w:sz w:val="21"/>
          <w:szCs w:val="21"/>
          <w:cs/>
          <w:lang w:val="th-TH" w:bidi="th-TH"/>
        </w:rPr>
        <w:t>ผ่านเมื่อ</w:t>
      </w:r>
      <w:r>
        <w:rPr>
          <w:rFonts w:ascii="Tahoma" w:hAnsi="Tahoma" w:eastAsia="Tahoma" w:cs="Tahoma"/>
          <w:b/>
          <w:color w:val="2E74B5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คำสั่งสองบรรทัดแรกแสดงหมายเลขเวอร์ชัน และคำสั่งสุดท้ายมีข้อความ </w:t>
      </w:r>
      <w:r>
        <w:rPr>
          <w:rFonts w:ascii="Tahoma" w:hAnsi="Tahoma" w:eastAsia="Tahoma" w:cs="Tahoma"/>
          <w:color w:val="17212B"/>
          <w:sz w:val="21"/>
        </w:rPr>
        <w:t>Hello from Docker!</w:t>
      </w:r>
    </w:p>
    <w:p w14:paraId="494A5DFC">
      <w:pPr>
        <w:pStyle w:val="166"/>
        <w:keepLines/>
        <w:pBdr>
          <w:left w:val="single" w:color="9A6700" w:sz="20" w:space="8"/>
        </w:pBdr>
        <w:shd w:val="clear" w:fill="FFF8E8"/>
      </w:pPr>
      <w:r>
        <w:rPr>
          <w:rFonts w:ascii="Tahoma" w:hAnsi="Tahoma" w:eastAsia="Tahoma" w:cs="Tahoma"/>
          <w:b/>
          <w:bCs/>
          <w:color w:val="9A6700"/>
          <w:sz w:val="21"/>
          <w:szCs w:val="21"/>
          <w:cs/>
          <w:lang w:val="th-TH" w:bidi="th-TH"/>
        </w:rPr>
        <w:t>หมายเหตุ</w:t>
      </w:r>
      <w:r>
        <w:rPr>
          <w:rFonts w:ascii="Tahoma" w:hAnsi="Tahoma" w:eastAsia="Tahoma" w:cs="Tahoma"/>
          <w:b/>
          <w:color w:val="9A6700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คู่มือนี้ใช้ </w:t>
      </w:r>
      <w:r>
        <w:rPr>
          <w:rFonts w:ascii="Tahoma" w:hAnsi="Tahoma" w:eastAsia="Tahoma" w:cs="Tahoma"/>
          <w:color w:val="17212B"/>
          <w:sz w:val="21"/>
        </w:rPr>
        <w:t xml:space="preserve">sudo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หน้า </w:t>
      </w:r>
      <w:r>
        <w:rPr>
          <w:rFonts w:ascii="Tahoma" w:hAnsi="Tahoma" w:eastAsia="Tahoma" w:cs="Tahoma"/>
          <w:color w:val="17212B"/>
          <w:sz w:val="21"/>
        </w:rPr>
        <w:t xml:space="preserve">docker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ทุกครั้ง เพื่อไม่ต้องเพิ่มผู้ใช้เข้า </w:t>
      </w:r>
      <w:r>
        <w:rPr>
          <w:rFonts w:ascii="Tahoma" w:hAnsi="Tahoma" w:eastAsia="Tahoma" w:cs="Tahoma"/>
          <w:color w:val="17212B"/>
          <w:sz w:val="21"/>
        </w:rPr>
        <w:t xml:space="preserve">docker group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ซึ่งมีสิทธิ์เทียบเท่า </w:t>
      </w:r>
      <w:r>
        <w:rPr>
          <w:rFonts w:ascii="Tahoma" w:hAnsi="Tahoma" w:eastAsia="Tahoma" w:cs="Tahoma"/>
          <w:color w:val="17212B"/>
          <w:sz w:val="21"/>
        </w:rPr>
        <w:t>root</w:t>
      </w:r>
    </w:p>
    <w:p w14:paraId="32F7D26F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 xml:space="preserve">ขั้นตอนที่ </w:t>
      </w:r>
      <w:r>
        <w:t xml:space="preserve">3: </w:t>
      </w:r>
      <w:r>
        <w:rPr>
          <w:rFonts w:cstheme="majorHAnsi"/>
          <w:szCs w:val="32"/>
          <w:cs/>
          <w:lang w:val="th-TH" w:bidi="th-TH"/>
        </w:rPr>
        <w:t xml:space="preserve">สร้างและกรอกไฟล์ </w:t>
      </w:r>
      <w:r>
        <w:t>.env</w:t>
      </w:r>
    </w:p>
    <w:p w14:paraId="5F802F97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cp .env.example .env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nano .env</w:t>
      </w:r>
    </w:p>
    <w:p w14:paraId="0E8CB448">
      <w:pPr>
        <w:spacing w:after="120" w:line="300" w:lineRule="auto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แก้ค่าที่ได้รับจากผู้ดูแลระบบ โดยไม่ใส่เครื่องหมายคำพูดครอบค่า ตัวอย่างรูปแบบมีดังนี้</w:t>
      </w:r>
    </w:p>
    <w:p w14:paraId="1AD1770E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VITE_BIZPORTAL_API_URL=https://api.example.go.th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FORM_CALLBACK_URL=https://portal.example.go.th/Finish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Q_SECRET_KEY=&lt;64-hex-characters&gt;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Q_SECRET_IV=&lt;32-hex-characters&gt;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5E05260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7F87">
            <w:pPr>
              <w:spacing w:after="0"/>
            </w:pPr>
            <w:r>
              <w:rPr>
                <w:rFonts w:ascii="Tahoma" w:hAnsi="Tahoma" w:eastAsia="Tahoma" w:cs="Tahoma"/>
                <w:b/>
                <w:bCs/>
                <w:color w:val="163A5F"/>
                <w:sz w:val="19"/>
                <w:szCs w:val="19"/>
                <w:cs/>
                <w:lang w:val="th-TH" w:bidi="th-TH"/>
              </w:rPr>
              <w:t>ตัวแปร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3A0D">
            <w:pPr>
              <w:spacing w:after="0"/>
            </w:pPr>
            <w:r>
              <w:rPr>
                <w:rFonts w:ascii="Tahoma" w:hAnsi="Tahoma" w:eastAsia="Tahoma" w:cs="Tahoma"/>
                <w:b/>
                <w:bCs/>
                <w:color w:val="163A5F"/>
                <w:sz w:val="19"/>
                <w:szCs w:val="19"/>
                <w:cs/>
                <w:lang w:val="th-TH" w:bidi="th-TH"/>
              </w:rPr>
              <w:t>วิธีตรวจแบบง่าย</w:t>
            </w:r>
          </w:p>
        </w:tc>
      </w:tr>
      <w:tr w14:paraId="63126618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013F5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VITE_BIZPORTAL_API_URL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842C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ต้องขึ้นต้นด้วย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http://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หรือ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https://</w:t>
            </w:r>
          </w:p>
        </w:tc>
      </w:tr>
      <w:tr w14:paraId="57DA532A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9503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FORM_CALLBACK_URL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AE6D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 xml:space="preserve">URL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ที่กลับไปหลังส่งคำร้องสำเร็จ</w:t>
            </w:r>
          </w:p>
        </w:tc>
      </w:tr>
      <w:tr w14:paraId="47C8C969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B7D0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Q_SECRET_KEY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142A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ตัวเลข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/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ตัวอักษร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hex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รวม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64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ตัว ห้ามมีช่องว่าง</w:t>
            </w:r>
          </w:p>
        </w:tc>
      </w:tr>
      <w:tr w14:paraId="11D52951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AB38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Q_SECRET_IV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45A4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ตัวเลข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/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ตัวอักษร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hex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รวม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32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ตัว ห้ามมีช่องว่าง</w:t>
            </w:r>
          </w:p>
        </w:tc>
      </w:tr>
    </w:tbl>
    <w:p w14:paraId="6ABE57AA">
      <w:pPr>
        <w:spacing w:after="40"/>
      </w:pPr>
    </w:p>
    <w:p w14:paraId="521FAE65">
      <w:pPr>
        <w:spacing w:after="120" w:line="300" w:lineRule="auto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ใน </w:t>
      </w:r>
      <w:r>
        <w:rPr>
          <w:rFonts w:ascii="Tahoma" w:hAnsi="Tahoma" w:eastAsia="Tahoma" w:cs="Tahoma"/>
          <w:color w:val="17212B"/>
          <w:sz w:val="22"/>
        </w:rPr>
        <w:t xml:space="preserve">nano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ให้กด </w:t>
      </w:r>
      <w:r>
        <w:rPr>
          <w:rFonts w:ascii="Tahoma" w:hAnsi="Tahoma" w:eastAsia="Tahoma" w:cs="Tahoma"/>
          <w:color w:val="17212B"/>
          <w:sz w:val="22"/>
        </w:rPr>
        <w:t xml:space="preserve">Ctrl+O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แล้ว </w:t>
      </w:r>
      <w:r>
        <w:rPr>
          <w:rFonts w:ascii="Tahoma" w:hAnsi="Tahoma" w:eastAsia="Tahoma" w:cs="Tahoma"/>
          <w:color w:val="17212B"/>
          <w:sz w:val="22"/>
        </w:rPr>
        <w:t xml:space="preserve">Enter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เพื่อบันทึก จากนั้นกด </w:t>
      </w:r>
      <w:r>
        <w:rPr>
          <w:rFonts w:ascii="Tahoma" w:hAnsi="Tahoma" w:eastAsia="Tahoma" w:cs="Tahoma"/>
          <w:color w:val="17212B"/>
          <w:sz w:val="22"/>
        </w:rPr>
        <w:t xml:space="preserve">Ctrl+X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เพื่อออก</w:t>
      </w:r>
    </w:p>
    <w:p w14:paraId="0C07610A">
      <w:pPr>
        <w:spacing w:after="120" w:line="300" w:lineRule="auto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บรรทัดอื่นที่มีอยู่ใน </w:t>
      </w:r>
      <w:r>
        <w:rPr>
          <w:rFonts w:ascii="Tahoma" w:hAnsi="Tahoma" w:eastAsia="Tahoma" w:cs="Tahoma"/>
          <w:color w:val="17212B"/>
          <w:sz w:val="22"/>
        </w:rPr>
        <w:t xml:space="preserve">.env.example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ให้คงไว้ตามเดิม ไม่ต้องเพิ่มค่าฐานข้อมูล</w:t>
      </w:r>
    </w:p>
    <w:p w14:paraId="00DEFEC0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chmod 600 .env</w:t>
      </w:r>
    </w:p>
    <w:p w14:paraId="2F289161">
      <w:pPr>
        <w:pStyle w:val="166"/>
        <w:keepLines/>
        <w:pBdr>
          <w:left w:val="single" w:color="2E74B5" w:sz="20" w:space="8"/>
        </w:pBdr>
        <w:shd w:val="clear" w:fill="F3F7FB"/>
      </w:pPr>
      <w:r>
        <w:rPr>
          <w:rFonts w:ascii="Tahoma" w:hAnsi="Tahoma" w:eastAsia="Tahoma" w:cs="Tahoma"/>
          <w:b/>
          <w:bCs/>
          <w:color w:val="2E74B5"/>
          <w:sz w:val="21"/>
          <w:szCs w:val="21"/>
          <w:cs/>
          <w:lang w:val="th-TH" w:bidi="th-TH"/>
        </w:rPr>
        <w:t>ผ่านเมื่อ</w:t>
      </w:r>
      <w:r>
        <w:rPr>
          <w:rFonts w:ascii="Tahoma" w:hAnsi="Tahoma" w:eastAsia="Tahoma" w:cs="Tahoma"/>
          <w:b/>
          <w:color w:val="2E74B5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บันทึกไฟล์ชื่อ </w:t>
      </w:r>
      <w:r>
        <w:rPr>
          <w:rFonts w:ascii="Tahoma" w:hAnsi="Tahoma" w:eastAsia="Tahoma" w:cs="Tahoma"/>
          <w:color w:val="17212B"/>
          <w:sz w:val="21"/>
        </w:rPr>
        <w:t xml:space="preserve">.env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ในโฟลเดอร์หลัก และ </w:t>
      </w:r>
      <w:r>
        <w:rPr>
          <w:rFonts w:ascii="Tahoma" w:hAnsi="Tahoma" w:eastAsia="Tahoma" w:cs="Tahoma"/>
          <w:color w:val="17212B"/>
          <w:sz w:val="21"/>
        </w:rPr>
        <w:t xml:space="preserve">Q_SECRET_KEY/Q_SECRET_IV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>ไม่ว่าง</w:t>
      </w:r>
    </w:p>
    <w:p w14:paraId="71BF5A88">
      <w:pPr>
        <w:pStyle w:val="166"/>
        <w:keepLines/>
        <w:pBdr>
          <w:left w:val="single" w:color="9B1C1C" w:sz="20" w:space="8"/>
        </w:pBdr>
        <w:shd w:val="clear" w:fill="FDF0F0"/>
      </w:pPr>
      <w:r>
        <w:rPr>
          <w:rFonts w:ascii="Tahoma" w:hAnsi="Tahoma" w:eastAsia="Tahoma" w:cs="Tahoma"/>
          <w:b/>
          <w:bCs/>
          <w:color w:val="9B1C1C"/>
          <w:sz w:val="21"/>
          <w:szCs w:val="21"/>
          <w:cs/>
          <w:lang w:val="th-TH" w:bidi="th-TH"/>
        </w:rPr>
        <w:t>ความลับ</w:t>
      </w:r>
      <w:r>
        <w:rPr>
          <w:rFonts w:ascii="Tahoma" w:hAnsi="Tahoma" w:eastAsia="Tahoma" w:cs="Tahoma"/>
          <w:b/>
          <w:color w:val="9B1C1C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ห้ามส่งไฟล์ </w:t>
      </w:r>
      <w:r>
        <w:rPr>
          <w:rFonts w:ascii="Tahoma" w:hAnsi="Tahoma" w:eastAsia="Tahoma" w:cs="Tahoma"/>
          <w:color w:val="17212B"/>
          <w:sz w:val="21"/>
        </w:rPr>
        <w:t xml:space="preserve">.env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ในแชตสาธารณะ ห้ามนำขึ้น </w:t>
      </w:r>
      <w:r>
        <w:rPr>
          <w:rFonts w:ascii="Tahoma" w:hAnsi="Tahoma" w:eastAsia="Tahoma" w:cs="Tahoma"/>
          <w:color w:val="17212B"/>
          <w:sz w:val="21"/>
        </w:rPr>
        <w:t xml:space="preserve">Git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และห้ามถ่ายภาพที่เห็นค่า </w:t>
      </w:r>
      <w:r>
        <w:rPr>
          <w:rFonts w:ascii="Tahoma" w:hAnsi="Tahoma" w:eastAsia="Tahoma" w:cs="Tahoma"/>
          <w:color w:val="17212B"/>
          <w:sz w:val="21"/>
        </w:rPr>
        <w:t>secret</w:t>
      </w:r>
    </w:p>
    <w:p w14:paraId="00BD72F3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 xml:space="preserve">ขั้นตอนที่ </w:t>
      </w:r>
      <w:r>
        <w:t xml:space="preserve">4: </w:t>
      </w:r>
      <w:r>
        <w:rPr>
          <w:rFonts w:cstheme="majorHAnsi"/>
          <w:szCs w:val="32"/>
          <w:cs/>
          <w:lang w:val="th-TH" w:bidi="th-TH"/>
        </w:rPr>
        <w:t xml:space="preserve">ตรวจไฟล์ </w:t>
      </w:r>
      <w:r>
        <w:t>form-configs.json</w:t>
      </w:r>
    </w:p>
    <w:p w14:paraId="0969329C">
      <w:pPr>
        <w:spacing w:after="120" w:line="300" w:lineRule="auto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ไฟล์นี้ต้องได้รับจากผู้ดูแล </w:t>
      </w:r>
      <w:r>
        <w:rPr>
          <w:rFonts w:ascii="Tahoma" w:hAnsi="Tahoma" w:eastAsia="Tahoma" w:cs="Tahoma"/>
          <w:color w:val="17212B"/>
          <w:sz w:val="22"/>
        </w:rPr>
        <w:t xml:space="preserve">BizPortal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และวางอยู่ในโฟลเดอร์เดียวกับ </w:t>
      </w:r>
      <w:r>
        <w:rPr>
          <w:rFonts w:ascii="Tahoma" w:hAnsi="Tahoma" w:eastAsia="Tahoma" w:cs="Tahoma"/>
          <w:color w:val="17212B"/>
          <w:sz w:val="22"/>
        </w:rPr>
        <w:t xml:space="preserve">docker-compose.yml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ระบบจะอ่านไฟล์นี้อัตโนมัติเมื่อ </w:t>
      </w:r>
      <w:r>
        <w:rPr>
          <w:rFonts w:ascii="Tahoma" w:hAnsi="Tahoma" w:eastAsia="Tahoma" w:cs="Tahoma"/>
          <w:color w:val="17212B"/>
          <w:sz w:val="22"/>
        </w:rPr>
        <w:t xml:space="preserve">container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เริ่ม ไม่ต้องรันคำสั่งนำเข้า </w:t>
      </w:r>
      <w:r>
        <w:rPr>
          <w:rFonts w:ascii="Tahoma" w:hAnsi="Tahoma" w:eastAsia="Tahoma" w:cs="Tahoma"/>
          <w:color w:val="17212B"/>
          <w:sz w:val="22"/>
        </w:rPr>
        <w:t xml:space="preserve">config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แยก</w:t>
      </w:r>
    </w:p>
    <w:p w14:paraId="19B1B7BD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test -s form-configs.json &amp;&amp; echo "form-configs.json: OK"</w:t>
      </w:r>
    </w:p>
    <w:p w14:paraId="37D1F715">
      <w:pPr>
        <w:spacing w:after="120" w:line="300" w:lineRule="auto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โครงสร้างข้อมูลควรคล้ายตัวอย่างต่อไปนี้ แต่ค่าจริงต้องมาจากทีมระบบ</w:t>
      </w:r>
    </w:p>
    <w:p w14:paraId="55E0F6AF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[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 xml:space="preserve">  {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 xml:space="preserve">    "formCode": "A-BA001",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 xml:space="preserve">    "applicationId": 123,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 xml:space="preserve">    "applicationKey": "&lt;application-key&gt;",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 xml:space="preserve">    "serviceNo": "&lt;service-number-or-empty&gt;",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 xml:space="preserve">    "version": "1"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 xml:space="preserve">  }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]</w:t>
      </w:r>
    </w:p>
    <w:p w14:paraId="42549BBB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ชื่อ </w:t>
      </w:r>
      <w:r>
        <w:rPr>
          <w:rFonts w:ascii="Tahoma" w:hAnsi="Tahoma" w:eastAsia="Tahoma" w:cs="Tahoma"/>
          <w:color w:val="17212B"/>
          <w:sz w:val="22"/>
        </w:rPr>
        <w:t xml:space="preserve">formCode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ต้องตรงกับชื่อไฟล์ใน </w:t>
      </w:r>
      <w:r>
        <w:rPr>
          <w:rFonts w:ascii="Tahoma" w:hAnsi="Tahoma" w:eastAsia="Tahoma" w:cs="Tahoma"/>
          <w:color w:val="17212B"/>
          <w:sz w:val="22"/>
        </w:rPr>
        <w:t xml:space="preserve">forms/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เช่น </w:t>
      </w:r>
      <w:r>
        <w:rPr>
          <w:rFonts w:ascii="Tahoma" w:hAnsi="Tahoma" w:eastAsia="Tahoma" w:cs="Tahoma"/>
          <w:color w:val="17212B"/>
          <w:sz w:val="22"/>
        </w:rPr>
        <w:t xml:space="preserve">A-BA001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ต้องมี </w:t>
      </w:r>
      <w:r>
        <w:rPr>
          <w:rFonts w:ascii="Tahoma" w:hAnsi="Tahoma" w:eastAsia="Tahoma" w:cs="Tahoma"/>
          <w:color w:val="17212B"/>
          <w:sz w:val="22"/>
        </w:rPr>
        <w:t>forms/A-BA001.html</w:t>
      </w:r>
    </w:p>
    <w:p w14:paraId="62714FF1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ห้ามเพิ่ม </w:t>
      </w:r>
      <w:r>
        <w:rPr>
          <w:rFonts w:ascii="Tahoma" w:hAnsi="Tahoma" w:eastAsia="Tahoma" w:cs="Tahoma"/>
          <w:color w:val="17212B"/>
          <w:sz w:val="22"/>
        </w:rPr>
        <w:t xml:space="preserve">comma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หลังรายการสุดท้ายใน </w:t>
      </w:r>
      <w:r>
        <w:rPr>
          <w:rFonts w:ascii="Tahoma" w:hAnsi="Tahoma" w:eastAsia="Tahoma" w:cs="Tahoma"/>
          <w:color w:val="17212B"/>
          <w:sz w:val="22"/>
        </w:rPr>
        <w:t>JSON</w:t>
      </w:r>
    </w:p>
    <w:p w14:paraId="4C1A7176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chmod 600 form-configs.json</w:t>
      </w:r>
    </w:p>
    <w:p w14:paraId="0FE163C5">
      <w:pPr>
        <w:pStyle w:val="166"/>
        <w:keepLines/>
        <w:pBdr>
          <w:left w:val="single" w:color="2E74B5" w:sz="20" w:space="8"/>
        </w:pBdr>
        <w:shd w:val="clear" w:fill="F3F7FB"/>
      </w:pPr>
      <w:r>
        <w:rPr>
          <w:rFonts w:ascii="Tahoma" w:hAnsi="Tahoma" w:eastAsia="Tahoma" w:cs="Tahoma"/>
          <w:b/>
          <w:bCs/>
          <w:color w:val="2E74B5"/>
          <w:sz w:val="21"/>
          <w:szCs w:val="21"/>
          <w:cs/>
          <w:lang w:val="th-TH" w:bidi="th-TH"/>
        </w:rPr>
        <w:t>ผ่านเมื่อ</w:t>
      </w:r>
      <w:r>
        <w:rPr>
          <w:rFonts w:ascii="Tahoma" w:hAnsi="Tahoma" w:eastAsia="Tahoma" w:cs="Tahoma"/>
          <w:b/>
          <w:color w:val="2E74B5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คำสั่งแสดง </w:t>
      </w:r>
      <w:r>
        <w:rPr>
          <w:rFonts w:ascii="Tahoma" w:hAnsi="Tahoma" w:eastAsia="Tahoma" w:cs="Tahoma"/>
          <w:color w:val="17212B"/>
          <w:sz w:val="21"/>
        </w:rPr>
        <w:t xml:space="preserve">form-configs.json: OK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>และไฟล์ไม่ว่าง</w:t>
      </w:r>
    </w:p>
    <w:p w14:paraId="5B7E655B">
      <w:pPr>
        <w:pStyle w:val="166"/>
        <w:keepLines/>
        <w:pBdr>
          <w:left w:val="single" w:color="9B1C1C" w:sz="20" w:space="8"/>
        </w:pBdr>
        <w:shd w:val="clear" w:fill="FDF0F0"/>
      </w:pPr>
      <w:r>
        <w:rPr>
          <w:rFonts w:ascii="Tahoma" w:hAnsi="Tahoma" w:eastAsia="Tahoma" w:cs="Tahoma"/>
          <w:b/>
          <w:bCs/>
          <w:color w:val="9B1C1C"/>
          <w:sz w:val="21"/>
          <w:szCs w:val="21"/>
          <w:cs/>
          <w:lang w:val="th-TH" w:bidi="th-TH"/>
        </w:rPr>
        <w:t>ข้อมูลสำคัญ</w:t>
      </w:r>
      <w:r>
        <w:rPr>
          <w:rFonts w:ascii="Tahoma" w:hAnsi="Tahoma" w:eastAsia="Tahoma" w:cs="Tahoma"/>
          <w:b/>
          <w:color w:val="9B1C1C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</w:rPr>
        <w:t xml:space="preserve">form-configs.json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มี </w:t>
      </w:r>
      <w:r>
        <w:rPr>
          <w:rFonts w:ascii="Tahoma" w:hAnsi="Tahoma" w:eastAsia="Tahoma" w:cs="Tahoma"/>
          <w:color w:val="17212B"/>
          <w:sz w:val="21"/>
        </w:rPr>
        <w:t xml:space="preserve">applicationKey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แบบ </w:t>
      </w:r>
      <w:r>
        <w:rPr>
          <w:rFonts w:ascii="Tahoma" w:hAnsi="Tahoma" w:eastAsia="Tahoma" w:cs="Tahoma"/>
          <w:color w:val="17212B"/>
          <w:sz w:val="21"/>
        </w:rPr>
        <w:t xml:space="preserve">plaintext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>ต้องจำกัดสิทธิ์และห้ามส่งในช่องทางสาธารณะ</w:t>
      </w:r>
    </w:p>
    <w:p w14:paraId="2F2D5BC7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 xml:space="preserve">ขั้นตอนที่ </w:t>
      </w:r>
      <w:r>
        <w:t xml:space="preserve">5: </w:t>
      </w:r>
      <w:r>
        <w:rPr>
          <w:rFonts w:cstheme="majorHAnsi"/>
          <w:szCs w:val="32"/>
          <w:cs/>
          <w:lang w:val="th-TH" w:bidi="th-TH"/>
        </w:rPr>
        <w:t>เริ่มระบบ</w:t>
      </w:r>
    </w:p>
    <w:p w14:paraId="0A3146D6">
      <w:pPr>
        <w:spacing w:after="120" w:line="300" w:lineRule="auto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ต้องอยู่ในโฟลเดอร์ </w:t>
      </w:r>
      <w:r>
        <w:rPr>
          <w:rFonts w:ascii="Tahoma" w:hAnsi="Tahoma" w:eastAsia="Tahoma" w:cs="Tahoma"/>
          <w:color w:val="17212B"/>
          <w:sz w:val="22"/>
        </w:rPr>
        <w:t xml:space="preserve">eform-standalone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แล้วคัดลอกคำสั่งต่อไปนี้ทีละบรรทัด</w:t>
      </w:r>
    </w:p>
    <w:p w14:paraId="5807B3E8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sudo docker compose up -d --build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sudo docker compose ps</w:t>
      </w:r>
    </w:p>
    <w:p w14:paraId="7ACF5726">
      <w:pPr>
        <w:spacing w:after="120" w:line="300" w:lineRule="auto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การเริ่มครั้งแรกอาจใช้เวลาหลายนาที เพราะ </w:t>
      </w:r>
      <w:r>
        <w:rPr>
          <w:rFonts w:ascii="Tahoma" w:hAnsi="Tahoma" w:eastAsia="Tahoma" w:cs="Tahoma"/>
          <w:color w:val="17212B"/>
          <w:sz w:val="22"/>
        </w:rPr>
        <w:t xml:space="preserve">Docker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ต้องดาวน์โหลดและสร้าง </w:t>
      </w:r>
      <w:r>
        <w:rPr>
          <w:rFonts w:ascii="Tahoma" w:hAnsi="Tahoma" w:eastAsia="Tahoma" w:cs="Tahoma"/>
          <w:color w:val="17212B"/>
          <w:sz w:val="22"/>
        </w:rPr>
        <w:t>image</w:t>
      </w:r>
    </w:p>
    <w:p w14:paraId="7DF0B90D">
      <w:pPr>
        <w:pStyle w:val="166"/>
        <w:keepLines/>
        <w:pBdr>
          <w:left w:val="single" w:color="2E74B5" w:sz="20" w:space="8"/>
        </w:pBdr>
        <w:shd w:val="clear" w:fill="F3F7FB"/>
      </w:pPr>
      <w:r>
        <w:rPr>
          <w:rFonts w:ascii="Tahoma" w:hAnsi="Tahoma" w:eastAsia="Tahoma" w:cs="Tahoma"/>
          <w:b/>
          <w:bCs/>
          <w:color w:val="2E74B5"/>
          <w:sz w:val="21"/>
          <w:szCs w:val="21"/>
          <w:cs/>
          <w:lang w:val="th-TH" w:bidi="th-TH"/>
        </w:rPr>
        <w:t>ผ่านเมื่อ</w:t>
      </w:r>
      <w:r>
        <w:rPr>
          <w:rFonts w:ascii="Tahoma" w:hAnsi="Tahoma" w:eastAsia="Tahoma" w:cs="Tahoma"/>
          <w:b/>
          <w:color w:val="2E74B5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ตารางจาก </w:t>
      </w:r>
      <w:r>
        <w:rPr>
          <w:rFonts w:ascii="Tahoma" w:hAnsi="Tahoma" w:eastAsia="Tahoma" w:cs="Tahoma"/>
          <w:color w:val="17212B"/>
          <w:sz w:val="21"/>
        </w:rPr>
        <w:t xml:space="preserve">docker compose ps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แสดง </w:t>
      </w:r>
      <w:r>
        <w:rPr>
          <w:rFonts w:ascii="Tahoma" w:hAnsi="Tahoma" w:eastAsia="Tahoma" w:cs="Tahoma"/>
          <w:color w:val="17212B"/>
          <w:sz w:val="21"/>
        </w:rPr>
        <w:t xml:space="preserve">service eform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เป็น </w:t>
      </w:r>
      <w:r>
        <w:rPr>
          <w:rFonts w:ascii="Tahoma" w:hAnsi="Tahoma" w:eastAsia="Tahoma" w:cs="Tahoma"/>
          <w:color w:val="17212B"/>
          <w:sz w:val="21"/>
        </w:rPr>
        <w:t xml:space="preserve">Up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หรือ </w:t>
      </w:r>
      <w:r>
        <w:rPr>
          <w:rFonts w:ascii="Tahoma" w:hAnsi="Tahoma" w:eastAsia="Tahoma" w:cs="Tahoma"/>
          <w:color w:val="17212B"/>
          <w:sz w:val="21"/>
        </w:rPr>
        <w:t xml:space="preserve">Running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และมีพอร์ต </w:t>
      </w:r>
      <w:r>
        <w:rPr>
          <w:rFonts w:ascii="Tahoma" w:hAnsi="Tahoma" w:eastAsia="Tahoma" w:cs="Tahoma"/>
          <w:color w:val="17212B"/>
          <w:sz w:val="21"/>
        </w:rPr>
        <w:t>3001</w:t>
      </w:r>
    </w:p>
    <w:p w14:paraId="56AFD044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 xml:space="preserve">ขั้นตอนที่ </w:t>
      </w:r>
      <w:r>
        <w:t xml:space="preserve">6: </w:t>
      </w:r>
      <w:r>
        <w:rPr>
          <w:rFonts w:cstheme="majorHAnsi"/>
          <w:szCs w:val="32"/>
          <w:cs/>
          <w:lang w:val="th-TH" w:bidi="th-TH"/>
        </w:rPr>
        <w:t>ตรวจสอบว่าระบบใช้งานได้</w:t>
      </w:r>
    </w:p>
    <w:p w14:paraId="1AC33920">
      <w:pPr>
        <w:pStyle w:val="3"/>
        <w:keepNext/>
      </w:pPr>
      <w:r>
        <w:t xml:space="preserve">6.1 </w:t>
      </w:r>
      <w:r>
        <w:rPr>
          <w:rFonts w:cstheme="majorHAnsi"/>
          <w:cs/>
          <w:lang w:val="th-TH" w:bidi="th-TH"/>
        </w:rPr>
        <w:t xml:space="preserve">ตรวจ </w:t>
      </w:r>
      <w:r>
        <w:t xml:space="preserve">Health Check </w:t>
      </w:r>
      <w:r>
        <w:rPr>
          <w:rFonts w:cstheme="majorHAnsi"/>
          <w:cs/>
          <w:lang w:val="th-TH" w:bidi="th-TH"/>
        </w:rPr>
        <w:t>บนเซิร์ฟเวอร์</w:t>
      </w:r>
    </w:p>
    <w:p w14:paraId="0753421C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curl -fsS http://127.0.0.1:3001/api/health</w:t>
      </w:r>
    </w:p>
    <w:p w14:paraId="27DADF71">
      <w:pPr>
        <w:spacing w:after="120" w:line="300" w:lineRule="auto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ผลลัพธ์ต้องเป็น</w:t>
      </w:r>
    </w:p>
    <w:p w14:paraId="1E814396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{"ok":true}</w:t>
      </w:r>
    </w:p>
    <w:p w14:paraId="5F60FA19">
      <w:pPr>
        <w:pStyle w:val="3"/>
        <w:keepNext/>
      </w:pPr>
      <w:r>
        <w:t xml:space="preserve">6.2 </w:t>
      </w:r>
      <w:r>
        <w:rPr>
          <w:rFonts w:cstheme="majorHAnsi"/>
          <w:cs/>
          <w:lang w:val="th-TH" w:bidi="th-TH"/>
        </w:rPr>
        <w:t>ทดสอบแบบฟอร์มจริง</w:t>
      </w:r>
    </w:p>
    <w:p w14:paraId="3E0AEC9C">
      <w:pPr>
        <w:spacing w:after="120" w:line="300" w:lineRule="auto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เปิดลิงก์ทดสอบที่ได้รับจากผู้ดูแลระบบ ลิงก์ต้องมี </w:t>
      </w:r>
      <w:r>
        <w:rPr>
          <w:rFonts w:ascii="Tahoma" w:hAnsi="Tahoma" w:eastAsia="Tahoma" w:cs="Tahoma"/>
          <w:color w:val="17212B"/>
          <w:sz w:val="22"/>
        </w:rPr>
        <w:t xml:space="preserve">/forms/&lt;formCode&gt;/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และพารามิเตอร์ </w:t>
      </w:r>
      <w:r>
        <w:rPr>
          <w:rFonts w:ascii="Tahoma" w:hAnsi="Tahoma" w:eastAsia="Tahoma" w:cs="Tahoma"/>
          <w:color w:val="17212B"/>
          <w:sz w:val="22"/>
        </w:rPr>
        <w:t xml:space="preserve">?q=...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ห้ามสร้างค่า </w:t>
      </w:r>
      <w:r>
        <w:rPr>
          <w:rFonts w:ascii="Tahoma" w:hAnsi="Tahoma" w:eastAsia="Tahoma" w:cs="Tahoma"/>
          <w:color w:val="17212B"/>
          <w:sz w:val="22"/>
        </w:rPr>
        <w:t xml:space="preserve">q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เอง</w:t>
      </w:r>
    </w:p>
    <w:p w14:paraId="16939CAC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หน้าแบบฟอร์มเปิดได้</w:t>
      </w:r>
    </w:p>
    <w:p w14:paraId="00B73424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ข้อมูลผู้ยื่นคำร้องโหลดได้</w:t>
      </w:r>
    </w:p>
    <w:p w14:paraId="252787E1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ทดสอบบันทึกร่าง</w:t>
      </w:r>
      <w:r>
        <w:rPr>
          <w:rFonts w:ascii="Tahoma" w:hAnsi="Tahoma" w:eastAsia="Tahoma" w:cs="Tahoma"/>
          <w:color w:val="17212B"/>
          <w:sz w:val="22"/>
        </w:rPr>
        <w:t xml:space="preserve">, OTP,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ไฟล์ และส่งคำร้องตามขอบเขตของ </w:t>
      </w:r>
      <w:r>
        <w:rPr>
          <w:rFonts w:ascii="Tahoma" w:hAnsi="Tahoma" w:eastAsia="Tahoma" w:cs="Tahoma"/>
          <w:color w:val="17212B"/>
          <w:sz w:val="22"/>
        </w:rPr>
        <w:t>environment</w:t>
      </w:r>
    </w:p>
    <w:p w14:paraId="0CB8DF4D">
      <w:pPr>
        <w:pStyle w:val="166"/>
        <w:keepLines/>
        <w:pBdr>
          <w:left w:val="single" w:color="2E74B5" w:sz="20" w:space="8"/>
        </w:pBdr>
        <w:shd w:val="clear" w:fill="F3F7FB"/>
      </w:pPr>
      <w:r>
        <w:rPr>
          <w:rFonts w:ascii="Tahoma" w:hAnsi="Tahoma" w:eastAsia="Tahoma" w:cs="Tahoma"/>
          <w:b/>
          <w:bCs/>
          <w:color w:val="2E74B5"/>
          <w:sz w:val="21"/>
          <w:szCs w:val="21"/>
          <w:cs/>
          <w:lang w:val="th-TH" w:bidi="th-TH"/>
        </w:rPr>
        <w:t>ติดตั้งสำเร็จ</w:t>
      </w:r>
      <w:r>
        <w:rPr>
          <w:rFonts w:ascii="Tahoma" w:hAnsi="Tahoma" w:eastAsia="Tahoma" w:cs="Tahoma"/>
          <w:b/>
          <w:color w:val="2E74B5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</w:rPr>
        <w:t xml:space="preserve">Health Check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แสดง </w:t>
      </w:r>
      <w:r>
        <w:rPr>
          <w:rFonts w:ascii="Tahoma" w:hAnsi="Tahoma" w:eastAsia="Tahoma" w:cs="Tahoma"/>
          <w:color w:val="17212B"/>
          <w:sz w:val="21"/>
        </w:rPr>
        <w:t xml:space="preserve">{"ok":true}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>และลิงก์ทดสอบแบบฟอร์มเปิดข้อมูลได้</w:t>
      </w:r>
    </w:p>
    <w:p w14:paraId="163A50D3">
      <w:pPr>
        <w:pStyle w:val="166"/>
        <w:keepLines/>
        <w:pBdr>
          <w:left w:val="single" w:color="9A6700" w:sz="20" w:space="8"/>
        </w:pBdr>
        <w:shd w:val="clear" w:fill="FFF8E8"/>
      </w:pPr>
      <w:r>
        <w:rPr>
          <w:rFonts w:ascii="Tahoma" w:hAnsi="Tahoma" w:eastAsia="Tahoma" w:cs="Tahoma"/>
          <w:b/>
          <w:bCs/>
          <w:color w:val="9A6700"/>
          <w:sz w:val="21"/>
          <w:szCs w:val="21"/>
          <w:cs/>
          <w:lang w:val="th-TH" w:bidi="th-TH"/>
        </w:rPr>
        <w:t>การเปิดใช้งานภายนอก</w:t>
      </w:r>
      <w:r>
        <w:rPr>
          <w:rFonts w:ascii="Tahoma" w:hAnsi="Tahoma" w:eastAsia="Tahoma" w:cs="Tahoma"/>
          <w:b/>
          <w:color w:val="9A6700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หาก </w:t>
      </w:r>
      <w:r>
        <w:rPr>
          <w:rFonts w:ascii="Tahoma" w:hAnsi="Tahoma" w:eastAsia="Tahoma" w:cs="Tahoma"/>
          <w:color w:val="17212B"/>
          <w:sz w:val="21"/>
        </w:rPr>
        <w:t xml:space="preserve">Health Check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บนเซิร์ฟเวอร์ผ่าน แต่เครื่องอื่นเข้าไม่ได้ ให้ผู้ดูแลเครือข่ายตรวจ </w:t>
      </w:r>
      <w:r>
        <w:rPr>
          <w:rFonts w:ascii="Tahoma" w:hAnsi="Tahoma" w:eastAsia="Tahoma" w:cs="Tahoma"/>
          <w:color w:val="17212B"/>
          <w:sz w:val="21"/>
        </w:rPr>
        <w:t xml:space="preserve">firewall, reverse proxy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และ </w:t>
      </w:r>
      <w:r>
        <w:rPr>
          <w:rFonts w:ascii="Tahoma" w:hAnsi="Tahoma" w:eastAsia="Tahoma" w:cs="Tahoma"/>
          <w:color w:val="17212B"/>
          <w:sz w:val="21"/>
        </w:rPr>
        <w:t xml:space="preserve">DNS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>ห้ามเปิดพอร์ตเพิ่มเองโดยไม่ผ่านนโยบายองค์กร</w:t>
      </w:r>
    </w:p>
    <w:p w14:paraId="7FB9A796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>คำสั่งใช้งานประจำ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71A253E7">
        <w:trPr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614A">
            <w:pPr>
              <w:spacing w:after="0"/>
            </w:pPr>
            <w:r>
              <w:rPr>
                <w:rFonts w:ascii="Tahoma" w:hAnsi="Tahoma" w:eastAsia="Tahoma" w:cs="Tahoma"/>
                <w:b/>
                <w:bCs/>
                <w:color w:val="163A5F"/>
                <w:sz w:val="19"/>
                <w:szCs w:val="19"/>
                <w:cs/>
                <w:lang w:val="th-TH" w:bidi="th-TH"/>
              </w:rPr>
              <w:t>ต้องการ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039E">
            <w:pPr>
              <w:spacing w:after="0"/>
            </w:pPr>
            <w:r>
              <w:rPr>
                <w:rFonts w:ascii="Tahoma" w:hAnsi="Tahoma" w:eastAsia="Tahoma" w:cs="Tahoma"/>
                <w:b/>
                <w:bCs/>
                <w:color w:val="163A5F"/>
                <w:sz w:val="19"/>
                <w:szCs w:val="19"/>
                <w:cs/>
                <w:lang w:val="th-TH" w:bidi="th-TH"/>
              </w:rPr>
              <w:t>คำสั่ง</w:t>
            </w:r>
          </w:p>
        </w:tc>
      </w:tr>
      <w:tr w14:paraId="3D9AE5B9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BFDF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ดูสถานะ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3EA5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sudo docker compose ps</w:t>
            </w:r>
          </w:p>
        </w:tc>
      </w:tr>
      <w:tr w14:paraId="71B6A245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DC26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ดู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log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ล่าสุด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DC29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sudo docker compose logs --tail=100 eform</w:t>
            </w:r>
          </w:p>
        </w:tc>
      </w:tr>
      <w:tr w14:paraId="08022691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1788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ติดตาม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log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ต่อเนื่อง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6647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sudo docker compose logs -f eform</w:t>
            </w:r>
          </w:p>
        </w:tc>
      </w:tr>
      <w:tr w14:paraId="4A2DEEF6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A429A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หยุดระบบ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39AC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sudo docker compose stop eform</w:t>
            </w:r>
          </w:p>
        </w:tc>
      </w:tr>
      <w:tr w14:paraId="79E991D9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2120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เริ่มระบบ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4DA4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sudo docker compose start eform</w:t>
            </w:r>
          </w:p>
        </w:tc>
      </w:tr>
      <w:tr w14:paraId="4E26AC7D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F7BE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 xml:space="preserve">Restart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ระบบ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C05C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sudo docker compose restart eform</w:t>
            </w:r>
          </w:p>
        </w:tc>
      </w:tr>
      <w:tr w14:paraId="46014046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253A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 xml:space="preserve">Build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และเริ่มใหม่หลังอัปเดต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6179C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sudo docker compose up -d --build</w:t>
            </w:r>
          </w:p>
        </w:tc>
      </w:tr>
    </w:tbl>
    <w:p w14:paraId="7AC8A3EF">
      <w:pPr>
        <w:spacing w:after="40"/>
      </w:pPr>
    </w:p>
    <w:p w14:paraId="317CDDE6">
      <w:pPr>
        <w:pStyle w:val="166"/>
        <w:keepLines/>
        <w:pBdr>
          <w:left w:val="single" w:color="2E74B5" w:sz="20" w:space="8"/>
        </w:pBdr>
        <w:shd w:val="clear" w:fill="F3F7FB"/>
      </w:pPr>
      <w:r>
        <w:rPr>
          <w:rFonts w:ascii="Tahoma" w:hAnsi="Tahoma" w:eastAsia="Tahoma" w:cs="Tahoma"/>
          <w:b/>
          <w:bCs/>
          <w:color w:val="2E74B5"/>
          <w:sz w:val="21"/>
          <w:szCs w:val="21"/>
          <w:cs/>
          <w:lang w:val="th-TH" w:bidi="th-TH"/>
        </w:rPr>
        <w:t xml:space="preserve">หยุดดู </w:t>
      </w:r>
      <w:r>
        <w:rPr>
          <w:rFonts w:ascii="Tahoma" w:hAnsi="Tahoma" w:eastAsia="Tahoma" w:cs="Tahoma"/>
          <w:b/>
          <w:color w:val="2E74B5"/>
          <w:sz w:val="21"/>
        </w:rPr>
        <w:t xml:space="preserve">log: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เมื่อใช้ </w:t>
      </w:r>
      <w:r>
        <w:rPr>
          <w:rFonts w:ascii="Tahoma" w:hAnsi="Tahoma" w:eastAsia="Tahoma" w:cs="Tahoma"/>
          <w:color w:val="17212B"/>
          <w:sz w:val="21"/>
        </w:rPr>
        <w:t xml:space="preserve">docker compose logs -f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ให้กด </w:t>
      </w:r>
      <w:r>
        <w:rPr>
          <w:rFonts w:ascii="Tahoma" w:hAnsi="Tahoma" w:eastAsia="Tahoma" w:cs="Tahoma"/>
          <w:color w:val="17212B"/>
          <w:sz w:val="21"/>
        </w:rPr>
        <w:t xml:space="preserve">Ctrl+C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>เพื่อกลับมาที่บรรทัดคำสั่ง ระบบยังทำงานต่อ</w:t>
      </w:r>
    </w:p>
    <w:p w14:paraId="610B7843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>สำรองค่าตั้งค่าก่อนอัปเดต</w:t>
      </w:r>
    </w:p>
    <w:p w14:paraId="37E46A22">
      <w:pPr>
        <w:pStyle w:val="165"/>
        <w:keepLines/>
        <w:shd w:val="clear" w:fill="F4F6F9"/>
        <w:spacing w:before="60" w:after="160"/>
      </w:pPr>
      <w:r>
        <w:rPr>
          <w:rFonts w:ascii="Menlo" w:hAnsi="Menlo" w:eastAsia="Menlo" w:cs="Menlo"/>
          <w:color w:val="17212B"/>
          <w:sz w:val="17"/>
        </w:rPr>
        <w:t>cp .env ".env.backup-$(date +%Y%m%d-%H%M%S)"</w:t>
      </w:r>
      <w:r>
        <w:rPr>
          <w:rFonts w:ascii="Menlo" w:hAnsi="Menlo" w:eastAsia="Menlo" w:cs="Menlo"/>
          <w:color w:val="17212B"/>
          <w:sz w:val="17"/>
        </w:rPr>
        <w:br w:type="textWrapping"/>
      </w:r>
      <w:r>
        <w:rPr>
          <w:rFonts w:ascii="Menlo" w:hAnsi="Menlo" w:eastAsia="Menlo" w:cs="Menlo"/>
          <w:color w:val="17212B"/>
          <w:sz w:val="17"/>
        </w:rPr>
        <w:t>cp form-configs.json "form-configs.backup-$(date +%Y%m%d-%H%M%S).json"</w:t>
      </w:r>
    </w:p>
    <w:p w14:paraId="30D8D541">
      <w:pPr>
        <w:pStyle w:val="166"/>
        <w:keepLines/>
        <w:pBdr>
          <w:left w:val="single" w:color="9B1C1C" w:sz="20" w:space="8"/>
        </w:pBdr>
        <w:shd w:val="clear" w:fill="FDF0F0"/>
      </w:pPr>
      <w:r>
        <w:rPr>
          <w:rFonts w:ascii="Tahoma" w:hAnsi="Tahoma" w:eastAsia="Tahoma" w:cs="Tahoma"/>
          <w:b/>
          <w:bCs/>
          <w:color w:val="9B1C1C"/>
          <w:sz w:val="21"/>
          <w:szCs w:val="21"/>
          <w:cs/>
          <w:lang w:val="th-TH" w:bidi="th-TH"/>
        </w:rPr>
        <w:t>ข้อมูลสำคัญ</w:t>
      </w:r>
      <w:r>
        <w:rPr>
          <w:rFonts w:ascii="Tahoma" w:hAnsi="Tahoma" w:eastAsia="Tahoma" w:cs="Tahoma"/>
          <w:b/>
          <w:color w:val="9B1C1C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ไฟล์ </w:t>
      </w:r>
      <w:r>
        <w:rPr>
          <w:rFonts w:ascii="Tahoma" w:hAnsi="Tahoma" w:eastAsia="Tahoma" w:cs="Tahoma"/>
          <w:color w:val="17212B"/>
          <w:sz w:val="21"/>
        </w:rPr>
        <w:t xml:space="preserve">backup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มี </w:t>
      </w:r>
      <w:r>
        <w:rPr>
          <w:rFonts w:ascii="Tahoma" w:hAnsi="Tahoma" w:eastAsia="Tahoma" w:cs="Tahoma"/>
          <w:color w:val="17212B"/>
          <w:sz w:val="21"/>
        </w:rPr>
        <w:t xml:space="preserve">secret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และ </w:t>
      </w:r>
      <w:r>
        <w:rPr>
          <w:rFonts w:ascii="Tahoma" w:hAnsi="Tahoma" w:eastAsia="Tahoma" w:cs="Tahoma"/>
          <w:color w:val="17212B"/>
          <w:sz w:val="21"/>
        </w:rPr>
        <w:t xml:space="preserve">applicationKey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ต้องตั้งสิทธิ์ </w:t>
      </w:r>
      <w:r>
        <w:rPr>
          <w:rFonts w:ascii="Tahoma" w:hAnsi="Tahoma" w:eastAsia="Tahoma" w:cs="Tahoma"/>
          <w:color w:val="17212B"/>
          <w:sz w:val="21"/>
        </w:rPr>
        <w:t xml:space="preserve">600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>และเก็บในพื้นที่ปลอดภัย</w:t>
      </w:r>
    </w:p>
    <w:p w14:paraId="4CB612E1">
      <w:r>
        <w:br w:type="page"/>
      </w:r>
    </w:p>
    <w:p w14:paraId="11365F17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>แก้ปัญหาที่พบบ่อย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5960"/>
      </w:tblGrid>
      <w:tr w14:paraId="708E4C11">
        <w:trPr>
          <w:tblHeader/>
        </w:trPr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9A0A">
            <w:pPr>
              <w:spacing w:after="0"/>
            </w:pPr>
            <w:r>
              <w:rPr>
                <w:rFonts w:ascii="Tahoma" w:hAnsi="Tahoma" w:eastAsia="Tahoma" w:cs="Tahoma"/>
                <w:b/>
                <w:bCs/>
                <w:color w:val="163A5F"/>
                <w:sz w:val="19"/>
                <w:szCs w:val="19"/>
                <w:cs/>
                <w:lang w:val="th-TH" w:bidi="th-TH"/>
              </w:rPr>
              <w:t>อาการ</w:t>
            </w:r>
          </w:p>
        </w:tc>
        <w:tc>
          <w:tcPr>
            <w:tcW w:w="5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E3C5">
            <w:pPr>
              <w:spacing w:after="0"/>
            </w:pPr>
            <w:r>
              <w:rPr>
                <w:rFonts w:ascii="Tahoma" w:hAnsi="Tahoma" w:eastAsia="Tahoma" w:cs="Tahoma"/>
                <w:b/>
                <w:bCs/>
                <w:color w:val="163A5F"/>
                <w:sz w:val="19"/>
                <w:szCs w:val="19"/>
                <w:cs/>
                <w:lang w:val="th-TH" w:bidi="th-TH"/>
              </w:rPr>
              <w:t>ให้ทำตามนี้</w:t>
            </w:r>
          </w:p>
        </w:tc>
      </w:tr>
      <w:tr w14:paraId="4D9BCADE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B9E4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docker: command not found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A059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กลับไปทำขั้นตอนที่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2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และดูว่าคำสั่งติดตั้งจบโดยไม่มี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ERROR</w:t>
            </w:r>
          </w:p>
        </w:tc>
      </w:tr>
      <w:tr w14:paraId="260081D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D4EE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Cannot connect to Docker daemon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6474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รัน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sudo systemctl restart docker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แล้วลองใหม่</w:t>
            </w:r>
          </w:p>
        </w:tc>
      </w:tr>
      <w:tr w14:paraId="0FB5EEE4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1114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permission denied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D233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ตรวจว่าใช้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sudo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หน้า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docker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ทุกคำสั่ง</w:t>
            </w:r>
          </w:p>
        </w:tc>
      </w:tr>
      <w:tr w14:paraId="2D600739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E582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Form config file not found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CE45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ตรวจว่า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form-configs.json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อยู่โฟลเดอร์เดียวกับ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docker-compose.yml</w:t>
            </w:r>
          </w:p>
        </w:tc>
      </w:tr>
      <w:tr w14:paraId="103A8B00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CE71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Missing environment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CB0F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เปิด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.env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แล้วตรวจ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API URL, callback URL, Q_SECRET_KEY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และ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Q_SECRET_IV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จากนั้น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restart</w:t>
            </w:r>
          </w:p>
        </w:tc>
      </w:tr>
      <w:tr w14:paraId="608E6844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D7C4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Q_SECRET_KEY must be 64 hex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A327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ขอ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key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ใหม่จากผู้ดูแลระบบ ห้ามเติมเลขสุ่มเอง</w:t>
            </w:r>
          </w:p>
        </w:tc>
      </w:tr>
      <w:tr w14:paraId="5B766541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AB53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Q_SECRET_IV must be 32 hex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C893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ขอ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IV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ใหม่จากผู้ดูแลระบบ ห้ามเติมเลขสุ่มเอง</w:t>
            </w:r>
          </w:p>
        </w:tc>
      </w:tr>
      <w:tr w14:paraId="0705241A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ADA8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Invalid form config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FB12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ขอ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form-configs.json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ที่ถูกต้องจากผู้ดูแล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BizPortal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แล้ว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restart</w:t>
            </w:r>
          </w:p>
        </w:tc>
      </w:tr>
      <w:tr w14:paraId="6AEE9EAE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5540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 xml:space="preserve">Unknown formCode /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หน้า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404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0AE7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ตรวจว่า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formCode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ใน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JSON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ตรงกับชื่อไฟล์ใน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forms/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ทุกตัวอักษร</w:t>
            </w:r>
          </w:p>
        </w:tc>
      </w:tr>
      <w:tr w14:paraId="67FF402A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9741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>Port 3001 is already in use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9FF7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ส่งผลลัพธ์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sudo ss -ltnp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ให้ผู้ดูแลเครื่องตรวจ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service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ที่ใช้พอร์ต</w:t>
            </w:r>
          </w:p>
        </w:tc>
      </w:tr>
      <w:tr w14:paraId="605FFEA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DA5A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</w:rPr>
              <w:t xml:space="preserve">Health Check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เปิดไม่ได้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DD27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รัน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docker compose ps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และ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logs --tail=100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แล้วตรวจข้อความ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>ERROR</w:t>
            </w:r>
          </w:p>
        </w:tc>
      </w:tr>
      <w:tr w14:paraId="046E027C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D2BE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เชื่อม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BizPortal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ไม่ได้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1D85">
            <w:pPr>
              <w:spacing w:after="0" w:line="276" w:lineRule="auto"/>
            </w:pP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ตรวจ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internet, firewall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และ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API URL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 xml:space="preserve">แล้วส่ง </w:t>
            </w:r>
            <w:r>
              <w:rPr>
                <w:rFonts w:ascii="Tahoma" w:hAnsi="Tahoma" w:eastAsia="Tahoma" w:cs="Tahoma"/>
                <w:color w:val="17212B"/>
                <w:sz w:val="19"/>
              </w:rPr>
              <w:t xml:space="preserve">log </w:t>
            </w:r>
            <w:r>
              <w:rPr>
                <w:rFonts w:ascii="Tahoma" w:hAnsi="Tahoma" w:eastAsia="Tahoma" w:cs="Tahoma"/>
                <w:color w:val="17212B"/>
                <w:sz w:val="19"/>
                <w:szCs w:val="19"/>
                <w:cs/>
                <w:lang w:val="th-TH" w:bidi="th-TH"/>
              </w:rPr>
              <w:t>ให้ผู้ดูแลระบบ</w:t>
            </w:r>
          </w:p>
        </w:tc>
      </w:tr>
    </w:tbl>
    <w:p w14:paraId="5DD5C262">
      <w:pPr>
        <w:spacing w:after="40"/>
      </w:pPr>
    </w:p>
    <w:p w14:paraId="28C6C783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>ข้อมูลที่ควรส่งให้ผู้ดูแลเมื่อขอความช่วยเหลือ</w:t>
      </w:r>
    </w:p>
    <w:p w14:paraId="6ECF074C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ภาพหน้าจอข้อความ </w:t>
      </w:r>
      <w:r>
        <w:rPr>
          <w:rFonts w:ascii="Tahoma" w:hAnsi="Tahoma" w:eastAsia="Tahoma" w:cs="Tahoma"/>
          <w:color w:val="17212B"/>
          <w:sz w:val="22"/>
        </w:rPr>
        <w:t xml:space="preserve">ERROR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โดยปิดบังค่า </w:t>
      </w:r>
      <w:r>
        <w:rPr>
          <w:rFonts w:ascii="Tahoma" w:hAnsi="Tahoma" w:eastAsia="Tahoma" w:cs="Tahoma"/>
          <w:color w:val="17212B"/>
          <w:sz w:val="22"/>
        </w:rPr>
        <w:t xml:space="preserve">secret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ก่อน</w:t>
      </w:r>
    </w:p>
    <w:p w14:paraId="23547580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ผลลัพธ์จาก </w:t>
      </w:r>
      <w:r>
        <w:rPr>
          <w:rFonts w:ascii="Tahoma" w:hAnsi="Tahoma" w:eastAsia="Tahoma" w:cs="Tahoma"/>
          <w:color w:val="17212B"/>
          <w:sz w:val="22"/>
        </w:rPr>
        <w:t>sudo docker compose ps</w:t>
      </w:r>
    </w:p>
    <w:p w14:paraId="7C8AD382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ผลลัพธ์จาก </w:t>
      </w:r>
      <w:r>
        <w:rPr>
          <w:rFonts w:ascii="Tahoma" w:hAnsi="Tahoma" w:eastAsia="Tahoma" w:cs="Tahoma"/>
          <w:color w:val="17212B"/>
          <w:sz w:val="22"/>
        </w:rPr>
        <w:t>sudo docker compose logs --tail=100 eform</w:t>
      </w:r>
    </w:p>
    <w:p w14:paraId="5E3BFAC9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เวอร์ชัน </w:t>
      </w:r>
      <w:r>
        <w:rPr>
          <w:rFonts w:ascii="Tahoma" w:hAnsi="Tahoma" w:eastAsia="Tahoma" w:cs="Tahoma"/>
          <w:color w:val="17212B"/>
          <w:sz w:val="22"/>
        </w:rPr>
        <w:t xml:space="preserve">Ubuntu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และ </w:t>
      </w:r>
      <w:r>
        <w:rPr>
          <w:rFonts w:ascii="Tahoma" w:hAnsi="Tahoma" w:eastAsia="Tahoma" w:cs="Tahoma"/>
          <w:color w:val="17212B"/>
          <w:sz w:val="22"/>
        </w:rPr>
        <w:t>Docker</w:t>
      </w:r>
    </w:p>
    <w:p w14:paraId="6E5D5354">
      <w:pPr>
        <w:pStyle w:val="166"/>
        <w:keepLines/>
        <w:pBdr>
          <w:left w:val="single" w:color="9B1C1C" w:sz="20" w:space="8"/>
        </w:pBdr>
        <w:shd w:val="clear" w:fill="FDF0F0"/>
      </w:pPr>
      <w:r>
        <w:rPr>
          <w:rFonts w:ascii="Tahoma" w:hAnsi="Tahoma" w:eastAsia="Tahoma" w:cs="Tahoma"/>
          <w:b/>
          <w:bCs/>
          <w:color w:val="9B1C1C"/>
          <w:sz w:val="21"/>
          <w:szCs w:val="21"/>
          <w:cs/>
          <w:lang w:val="th-TH" w:bidi="th-TH"/>
        </w:rPr>
        <w:t>ห้ามส่ง</w:t>
      </w:r>
      <w:r>
        <w:rPr>
          <w:rFonts w:ascii="Tahoma" w:hAnsi="Tahoma" w:eastAsia="Tahoma" w:cs="Tahoma"/>
          <w:b/>
          <w:color w:val="9B1C1C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ห้ามส่ง </w:t>
      </w:r>
      <w:r>
        <w:rPr>
          <w:rFonts w:ascii="Tahoma" w:hAnsi="Tahoma" w:eastAsia="Tahoma" w:cs="Tahoma"/>
          <w:color w:val="17212B"/>
          <w:sz w:val="21"/>
        </w:rPr>
        <w:t xml:space="preserve">Q_SECRET_KEY, Q_SECRET_IV, applicationKey,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ไฟล์ </w:t>
      </w:r>
      <w:r>
        <w:rPr>
          <w:rFonts w:ascii="Tahoma" w:hAnsi="Tahoma" w:eastAsia="Tahoma" w:cs="Tahoma"/>
          <w:color w:val="17212B"/>
          <w:sz w:val="21"/>
        </w:rPr>
        <w:t xml:space="preserve">.env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หรือ </w:t>
      </w:r>
      <w:r>
        <w:rPr>
          <w:rFonts w:ascii="Tahoma" w:hAnsi="Tahoma" w:eastAsia="Tahoma" w:cs="Tahoma"/>
          <w:color w:val="17212B"/>
          <w:sz w:val="21"/>
        </w:rPr>
        <w:t xml:space="preserve">form-configs.json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>ในแชตสาธารณะ</w:t>
      </w:r>
    </w:p>
    <w:p w14:paraId="7DD6583F">
      <w:r>
        <w:br w:type="page"/>
      </w:r>
    </w:p>
    <w:p w14:paraId="52B5131F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>รายการตรวจสอบก่อนส่งมอบ</w:t>
      </w:r>
    </w:p>
    <w:p w14:paraId="2A45DE9A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เครื่องเป็น </w:t>
      </w:r>
      <w:r>
        <w:rPr>
          <w:rFonts w:ascii="Tahoma" w:hAnsi="Tahoma" w:eastAsia="Tahoma" w:cs="Tahoma"/>
          <w:color w:val="17212B"/>
          <w:sz w:val="22"/>
        </w:rPr>
        <w:t xml:space="preserve">Ubuntu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และ </w:t>
      </w:r>
      <w:r>
        <w:rPr>
          <w:rFonts w:ascii="Tahoma" w:hAnsi="Tahoma" w:eastAsia="Tahoma" w:cs="Tahoma"/>
          <w:color w:val="17212B"/>
          <w:sz w:val="22"/>
        </w:rPr>
        <w:t xml:space="preserve">Docker/Docker Compose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แสดงเวอร์ชัน</w:t>
      </w:r>
    </w:p>
    <w:p w14:paraId="1CEC5E29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ไฟล์ </w:t>
      </w:r>
      <w:r>
        <w:rPr>
          <w:rFonts w:ascii="Tahoma" w:hAnsi="Tahoma" w:eastAsia="Tahoma" w:cs="Tahoma"/>
          <w:color w:val="17212B"/>
          <w:sz w:val="22"/>
        </w:rPr>
        <w:t xml:space="preserve">.env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มีค่าครบ ตั้งสิทธิ์ </w:t>
      </w:r>
      <w:r>
        <w:rPr>
          <w:rFonts w:ascii="Tahoma" w:hAnsi="Tahoma" w:eastAsia="Tahoma" w:cs="Tahoma"/>
          <w:color w:val="17212B"/>
          <w:sz w:val="22"/>
        </w:rPr>
        <w:t xml:space="preserve">600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และไม่ถูกนำขึ้น </w:t>
      </w:r>
      <w:r>
        <w:rPr>
          <w:rFonts w:ascii="Tahoma" w:hAnsi="Tahoma" w:eastAsia="Tahoma" w:cs="Tahoma"/>
          <w:color w:val="17212B"/>
          <w:sz w:val="22"/>
        </w:rPr>
        <w:t>Git</w:t>
      </w:r>
    </w:p>
    <w:p w14:paraId="4F904ADC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</w:rPr>
        <w:t xml:space="preserve">form-configs.json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อยู่โฟลเดอร์หลัก ตั้งสิทธิ์ </w:t>
      </w:r>
      <w:r>
        <w:rPr>
          <w:rFonts w:ascii="Tahoma" w:hAnsi="Tahoma" w:eastAsia="Tahoma" w:cs="Tahoma"/>
          <w:color w:val="17212B"/>
          <w:sz w:val="22"/>
        </w:rPr>
        <w:t xml:space="preserve">600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และมีข้อมูลถูกต้อง</w:t>
      </w:r>
    </w:p>
    <w:p w14:paraId="545F8B03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</w:rPr>
        <w:t xml:space="preserve">sudo docker compose ps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แสดง </w:t>
      </w:r>
      <w:r>
        <w:rPr>
          <w:rFonts w:ascii="Tahoma" w:hAnsi="Tahoma" w:eastAsia="Tahoma" w:cs="Tahoma"/>
          <w:color w:val="17212B"/>
          <w:sz w:val="22"/>
        </w:rPr>
        <w:t xml:space="preserve">eform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เป็น </w:t>
      </w:r>
      <w:r>
        <w:rPr>
          <w:rFonts w:ascii="Tahoma" w:hAnsi="Tahoma" w:eastAsia="Tahoma" w:cs="Tahoma"/>
          <w:color w:val="17212B"/>
          <w:sz w:val="22"/>
        </w:rPr>
        <w:t>Up/Running</w:t>
      </w:r>
    </w:p>
    <w:p w14:paraId="4845DFF8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</w:rPr>
        <w:t xml:space="preserve">Health Check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แสดง </w:t>
      </w:r>
      <w:r>
        <w:rPr>
          <w:rFonts w:ascii="Tahoma" w:hAnsi="Tahoma" w:eastAsia="Tahoma" w:cs="Tahoma"/>
          <w:color w:val="17212B"/>
          <w:sz w:val="22"/>
        </w:rPr>
        <w:t>{"ok":true}</w:t>
      </w:r>
    </w:p>
    <w:p w14:paraId="4A0EDA04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ลิงก์ทดสอบที่มี </w:t>
      </w:r>
      <w:r>
        <w:rPr>
          <w:rFonts w:ascii="Tahoma" w:hAnsi="Tahoma" w:eastAsia="Tahoma" w:cs="Tahoma"/>
          <w:color w:val="17212B"/>
          <w:sz w:val="22"/>
        </w:rPr>
        <w:t xml:space="preserve">q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เปิดแบบฟอร์มและโหลดข้อมูลได้</w:t>
      </w:r>
    </w:p>
    <w:p w14:paraId="27CE4C28">
      <w:pPr>
        <w:pStyle w:val="24"/>
        <w:spacing w:after="80" w:line="300" w:lineRule="auto"/>
        <w:ind w:left="540" w:hanging="271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สำรอง </w:t>
      </w:r>
      <w:r>
        <w:rPr>
          <w:rFonts w:ascii="Tahoma" w:hAnsi="Tahoma" w:eastAsia="Tahoma" w:cs="Tahoma"/>
          <w:color w:val="17212B"/>
          <w:sz w:val="22"/>
        </w:rPr>
        <w:t xml:space="preserve">.env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และ </w:t>
      </w:r>
      <w:r>
        <w:rPr>
          <w:rFonts w:ascii="Tahoma" w:hAnsi="Tahoma" w:eastAsia="Tahoma" w:cs="Tahoma"/>
          <w:color w:val="17212B"/>
          <w:sz w:val="22"/>
        </w:rPr>
        <w:t xml:space="preserve">form-configs.json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ไว้ในพื้นที่ปลอดภัยแล้ว</w:t>
      </w:r>
    </w:p>
    <w:p w14:paraId="6ABD29E9">
      <w:pPr>
        <w:pStyle w:val="166"/>
        <w:keepLines/>
        <w:pBdr>
          <w:left w:val="single" w:color="2E74B5" w:sz="20" w:space="8"/>
        </w:pBdr>
        <w:shd w:val="clear" w:fill="F3F7FB"/>
      </w:pPr>
      <w:r>
        <w:rPr>
          <w:rFonts w:ascii="Tahoma" w:hAnsi="Tahoma" w:eastAsia="Tahoma" w:cs="Tahoma"/>
          <w:b/>
          <w:bCs/>
          <w:color w:val="2E74B5"/>
          <w:sz w:val="21"/>
          <w:szCs w:val="21"/>
          <w:cs/>
          <w:lang w:val="th-TH" w:bidi="th-TH"/>
        </w:rPr>
        <w:t>พร้อมใช้งาน</w:t>
      </w:r>
      <w:r>
        <w:rPr>
          <w:rFonts w:ascii="Tahoma" w:hAnsi="Tahoma" w:eastAsia="Tahoma" w:cs="Tahoma"/>
          <w:b/>
          <w:color w:val="2E74B5"/>
          <w:sz w:val="21"/>
        </w:rPr>
        <w:t xml:space="preserve">: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 xml:space="preserve">เมื่อรายการตรวจสอบครบทั้งหมด สามารถส่งมอบระบบให้ผู้ทดสอบหรือผู้ใช้งานตาม </w:t>
      </w:r>
      <w:r>
        <w:rPr>
          <w:rFonts w:ascii="Tahoma" w:hAnsi="Tahoma" w:eastAsia="Tahoma" w:cs="Tahoma"/>
          <w:color w:val="17212B"/>
          <w:sz w:val="21"/>
        </w:rPr>
        <w:t xml:space="preserve">environment </w:t>
      </w:r>
      <w:r>
        <w:rPr>
          <w:rFonts w:ascii="Tahoma" w:hAnsi="Tahoma" w:eastAsia="Tahoma" w:cs="Tahoma"/>
          <w:color w:val="17212B"/>
          <w:sz w:val="21"/>
          <w:szCs w:val="21"/>
          <w:cs/>
          <w:lang w:val="th-TH" w:bidi="th-TH"/>
        </w:rPr>
        <w:t>เป้าหมายได้</w:t>
      </w:r>
    </w:p>
    <w:p w14:paraId="2C27465B">
      <w:pPr>
        <w:pStyle w:val="2"/>
        <w:keepNext/>
      </w:pPr>
      <w:r>
        <w:rPr>
          <w:rFonts w:cstheme="majorHAnsi"/>
          <w:szCs w:val="32"/>
          <w:cs/>
          <w:lang w:val="th-TH" w:bidi="th-TH"/>
        </w:rPr>
        <w:t>แหล่งอ้างอิง</w:t>
      </w:r>
    </w:p>
    <w:p w14:paraId="7C154BC2">
      <w:pPr>
        <w:spacing w:after="120" w:line="300" w:lineRule="auto"/>
      </w:pP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วิธีติดตั้ง </w:t>
      </w:r>
      <w:r>
        <w:rPr>
          <w:rFonts w:ascii="Tahoma" w:hAnsi="Tahoma" w:eastAsia="Tahoma" w:cs="Tahoma"/>
          <w:color w:val="17212B"/>
          <w:sz w:val="22"/>
        </w:rPr>
        <w:t xml:space="preserve">Docker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 xml:space="preserve">บน </w:t>
      </w:r>
      <w:r>
        <w:rPr>
          <w:rFonts w:ascii="Tahoma" w:hAnsi="Tahoma" w:eastAsia="Tahoma" w:cs="Tahoma"/>
          <w:color w:val="17212B"/>
          <w:sz w:val="22"/>
        </w:rPr>
        <w:t xml:space="preserve">Ubuntu </w:t>
      </w:r>
      <w:r>
        <w:rPr>
          <w:rFonts w:ascii="Tahoma" w:hAnsi="Tahoma" w:eastAsia="Tahoma" w:cs="Tahoma"/>
          <w:color w:val="17212B"/>
          <w:sz w:val="22"/>
          <w:cs/>
          <w:lang w:val="th-TH" w:bidi="th-TH"/>
        </w:rPr>
        <w:t>อ้างอิงเอกสารทางการ</w:t>
      </w:r>
      <w:r>
        <w:rPr>
          <w:rFonts w:ascii="Tahoma" w:hAnsi="Tahoma" w:eastAsia="Tahoma" w:cs="Tahoma"/>
          <w:color w:val="17212B"/>
          <w:sz w:val="22"/>
        </w:rPr>
        <w:t>: https://docs.docker.com/engine/install/ubuntu/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0AB3D">
    <w:pPr>
      <w:pStyle w:val="18"/>
      <w:jc w:val="center"/>
    </w:pPr>
    <w:r>
      <w:rPr>
        <w:rFonts w:ascii="Tahoma" w:hAnsi="Tahoma" w:eastAsia="Tahoma" w:cs="Tahoma"/>
        <w:color w:val="667085"/>
        <w:sz w:val="17"/>
        <w:szCs w:val="17"/>
        <w:cs/>
        <w:lang w:val="th-TH" w:bidi="th-TH"/>
      </w:rPr>
      <w:t xml:space="preserve">คู่มือติดตั้งระบบ  </w:t>
    </w:r>
    <w:r>
      <w:rPr>
        <w:rFonts w:ascii="Tahoma" w:hAnsi="Tahoma" w:eastAsia="Tahoma" w:cs="Tahoma"/>
        <w:color w:val="667085"/>
        <w:sz w:val="17"/>
      </w:rPr>
      <w:t xml:space="preserve">•  </w:t>
    </w:r>
    <w:r>
      <w:rPr>
        <w:rFonts w:ascii="Tahoma" w:hAnsi="Tahoma" w:eastAsia="Tahoma" w:cs="Tahoma"/>
        <w:color w:val="667085"/>
        <w:sz w:val="17"/>
        <w:szCs w:val="17"/>
        <w:cs/>
        <w:lang w:val="th-TH" w:bidi="th-TH"/>
      </w:rPr>
      <w:t xml:space="preserve">หน้า </w:t>
    </w:r>
    <w:r>
      <w:rPr>
        <w:rFonts w:ascii="Tahoma" w:hAnsi="Tahoma" w:eastAsia="Tahoma" w:cs="Tahoma"/>
        <w:color w:val="667085"/>
        <w:sz w:val="17"/>
      </w:rPr>
      <w:fldChar w:fldCharType="begin"/>
    </w:r>
    <w:r>
      <w:rPr>
        <w:rFonts w:ascii="Tahoma" w:hAnsi="Tahoma" w:eastAsia="Tahoma" w:cs="Tahoma"/>
        <w:color w:val="667085"/>
        <w:sz w:val="17"/>
      </w:rPr>
      <w:instrText xml:space="preserve"> PAGE </w:instrText>
    </w:r>
    <w:r>
      <w:rPr>
        <w:rFonts w:ascii="Tahoma" w:hAnsi="Tahoma" w:eastAsia="Tahoma" w:cs="Tahoma"/>
        <w:color w:val="667085"/>
        <w:sz w:val="17"/>
      </w:rPr>
      <w:fldChar w:fldCharType="separate"/>
    </w:r>
    <w:r>
      <w:rPr>
        <w:rFonts w:ascii="Tahoma" w:hAnsi="Tahoma" w:eastAsia="Tahoma" w:cs="Tahoma"/>
        <w:color w:val="667085"/>
        <w:sz w:val="17"/>
      </w:rPr>
      <w:t>1</w:t>
    </w:r>
    <w:r>
      <w:rPr>
        <w:rFonts w:ascii="Tahoma" w:hAnsi="Tahoma" w:eastAsia="Tahoma" w:cs="Tahoma"/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2C744">
    <w:pPr>
      <w:pStyle w:val="19"/>
      <w:pBdr>
        <w:bottom w:val="single" w:color="D9E2EC" w:sz="6" w:space="2"/>
      </w:pBdr>
      <w:jc w:val="right"/>
    </w:pPr>
    <w:r>
      <w:rPr>
        <w:rFonts w:ascii="Tahoma" w:hAnsi="Tahoma" w:eastAsia="Tahoma" w:cs="Tahoma"/>
        <w:b/>
        <w:color w:val="667085"/>
        <w:sz w:val="16"/>
      </w:rPr>
      <w:t>E-FORM STANDALONE  |  UBUNTU DOCKER 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30446"/>
    <w:multiLevelType w:val="singleLevel"/>
    <w:tmpl w:val="B5F3044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6D4D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Tahoma" w:hAnsi="Tahoma" w:eastAsia="Tahoma" w:cstheme="minorBidi"/>
      <w:color w:val="17212B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spacing w:after="80" w:line="300" w:lineRule="auto"/>
      <w:contextualSpacing/>
    </w:pPr>
    <w:rPr>
      <w:rFonts w:ascii="Tahoma" w:hAnsi="Tahoma" w:eastAsia="Tahoma"/>
      <w:sz w:val="22"/>
    </w:r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Tahoma" w:hAnsi="Tahoma" w:eastAsia="Tahoma"/>
      <w:sz w:val="22"/>
    </w:r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spacing w:after="80" w:line="300" w:lineRule="auto"/>
      <w:contextualSpacing/>
    </w:pPr>
    <w:rPr>
      <w:rFonts w:ascii="Tahoma" w:hAnsi="Tahoma" w:eastAsia="Tahoma"/>
      <w:sz w:val="22"/>
    </w:r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5">
    <w:name w:val="Code Block"/>
    <w:uiPriority w:val="0"/>
    <w:pPr>
      <w:spacing w:before="80" w:after="160" w:line="276" w:lineRule="auto"/>
      <w:ind w:left="259" w:right="173"/>
    </w:pPr>
    <w:rPr>
      <w:rFonts w:ascii="Menlo" w:hAnsi="Menlo" w:eastAsiaTheme="minorEastAsia" w:cstheme="minorBidi"/>
      <w:sz w:val="17"/>
      <w:szCs w:val="22"/>
      <w:lang w:val="en-US" w:eastAsia="en-US" w:bidi="ar-SA"/>
    </w:rPr>
  </w:style>
  <w:style w:type="paragraph" w:customStyle="1" w:styleId="166">
    <w:name w:val="Callout"/>
    <w:uiPriority w:val="0"/>
    <w:pPr>
      <w:spacing w:before="120" w:after="160" w:line="288" w:lineRule="auto"/>
      <w:ind w:left="173" w:right="115"/>
    </w:pPr>
    <w:rPr>
      <w:rFonts w:ascii="Tahoma" w:hAnsi="Tahoma" w:eastAsiaTheme="minorEastAsia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2013-12-24T06:15:00Z</dcterms:created>
  <dc:creator>E-Form Standalone</dc:creator>
  <dc:description>generated by python-docx</dc:description>
  <cp:lastModifiedBy>mac</cp:lastModifiedBy>
  <dcterms:modified xsi:type="dcterms:W3CDTF">2026-09-11T11:42:06Z</dcterms:modified>
  <dc:subject>คู่มือติดตั้ง Docker-only สำหรับผู้ใช้ทั่วไป</dc:subject>
  <dc:title>คู่มือติดตั้ง E-Form Standalone บน Ubuntu ด้วย Docker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B65633006A2A8C499E86A36A26B06AF0_42</vt:lpwstr>
  </property>
</Properties>
</file>